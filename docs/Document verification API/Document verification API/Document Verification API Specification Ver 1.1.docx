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ind w:left="0"/>
        <w:rPr>
          <w:rFonts w:ascii="Times New Roman"/>
          <w:sz w:val="20"/>
        </w:rPr>
      </w:pPr>
      <w:r>
        <w:pict>
          <v:rect id="_x0000_s1026" o:spid="_x0000_s1026" o:spt="1" style="position:absolute;left:0pt;margin-left:24.4pt;margin-top:38.15pt;height:735pt;width:19pt;mso-position-horizontal-relative:page;mso-position-vertical-relative:page;z-index:251659264;mso-width-relative:page;mso-height-relative:page;" fillcolor="#1F4E79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24.4pt;margin-top:784.35pt;height:19.1pt;width:19pt;mso-position-horizontal-relative:page;mso-position-vertical-relative:page;z-index:251660288;mso-width-relative:page;mso-height-relative:page;" fillcolor="#FF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spacing w:before="8"/>
        <w:ind w:left="0"/>
        <w:rPr>
          <w:rFonts w:ascii="Times New Roman"/>
        </w:rPr>
      </w:pPr>
    </w:p>
    <w:p>
      <w:pPr>
        <w:pStyle w:val="9"/>
        <w:ind w:left="13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657090" cy="8172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169" cy="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20"/>
        </w:rPr>
      </w:pPr>
    </w:p>
    <w:p>
      <w:pPr>
        <w:pStyle w:val="9"/>
        <w:ind w:left="0"/>
        <w:rPr>
          <w:rFonts w:ascii="Times New Roman"/>
          <w:sz w:val="16"/>
        </w:rPr>
      </w:pPr>
    </w:p>
    <w:p>
      <w:pPr>
        <w:pStyle w:val="10"/>
        <w:rPr>
          <w:u w:val="none"/>
        </w:rPr>
      </w:pPr>
      <w:r>
        <w:rPr>
          <w:color w:val="313D4F"/>
          <w:u w:val="thick" w:color="313D4F"/>
        </w:rPr>
        <w:t>DOCUMENT VERIFICATION API’S</w:t>
      </w:r>
      <w:r>
        <w:rPr>
          <w:color w:val="313D4F"/>
          <w:spacing w:val="-115"/>
          <w:u w:val="none"/>
        </w:rPr>
        <w:t xml:space="preserve"> </w:t>
      </w:r>
      <w:r>
        <w:rPr>
          <w:color w:val="313D4F"/>
          <w:u w:val="thick" w:color="313D4F"/>
        </w:rPr>
        <w:t>SPECIFICATION</w:t>
      </w: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7"/>
        <w:ind w:left="0"/>
        <w:rPr>
          <w:sz w:val="15"/>
        </w:rPr>
      </w:pPr>
    </w:p>
    <w:p>
      <w:pPr>
        <w:spacing w:before="27"/>
        <w:ind w:left="0" w:right="241" w:firstLine="0"/>
        <w:jc w:val="right"/>
        <w:rPr>
          <w:sz w:val="36"/>
        </w:rPr>
      </w:pPr>
      <w:r>
        <w:rPr>
          <w:color w:val="EA6B13"/>
          <w:sz w:val="36"/>
        </w:rPr>
        <w:t>REPRESENTED</w:t>
      </w:r>
      <w:r>
        <w:rPr>
          <w:color w:val="EA6B13"/>
          <w:spacing w:val="-2"/>
          <w:sz w:val="36"/>
        </w:rPr>
        <w:t xml:space="preserve"> </w:t>
      </w:r>
      <w:r>
        <w:rPr>
          <w:color w:val="EA6B13"/>
          <w:sz w:val="36"/>
        </w:rPr>
        <w:t>BY:</w:t>
      </w:r>
    </w:p>
    <w:p>
      <w:pPr>
        <w:pStyle w:val="5"/>
        <w:spacing w:before="1"/>
      </w:pPr>
      <w:r>
        <w:rPr>
          <w:color w:val="1F3863"/>
        </w:rPr>
        <w:t>DEPARTMENT</w:t>
      </w:r>
      <w:r>
        <w:rPr>
          <w:color w:val="1F3863"/>
          <w:spacing w:val="-5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5"/>
        </w:rPr>
        <w:t xml:space="preserve"> </w:t>
      </w:r>
      <w:r>
        <w:rPr>
          <w:color w:val="1F3863"/>
        </w:rPr>
        <w:t>INFORMATION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TECHNOLOGY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&amp;</w:t>
      </w:r>
      <w:r>
        <w:rPr>
          <w:color w:val="1F3863"/>
          <w:spacing w:val="-6"/>
        </w:rPr>
        <w:t xml:space="preserve"> </w:t>
      </w:r>
      <w:r>
        <w:rPr>
          <w:color w:val="1F3863"/>
        </w:rPr>
        <w:t>COMMUNICATION,</w:t>
      </w:r>
    </w:p>
    <w:p>
      <w:pPr>
        <w:pStyle w:val="5"/>
        <w:ind w:right="243"/>
      </w:pPr>
      <w:r>
        <w:rPr>
          <w:color w:val="1F3863"/>
        </w:rPr>
        <w:t>JAIPUR</w:t>
      </w:r>
    </w:p>
    <w:p>
      <w:pPr>
        <w:spacing w:after="0"/>
        <w:sectPr>
          <w:type w:val="continuous"/>
          <w:pgSz w:w="11910" w:h="16840"/>
          <w:pgMar w:top="740" w:right="12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spacing w:before="200"/>
        <w:ind w:left="120" w:right="0" w:firstLine="0"/>
        <w:jc w:val="left"/>
        <w:rPr>
          <w:rFonts w:ascii="Calibri Light"/>
          <w:sz w:val="32"/>
        </w:rPr>
      </w:pPr>
      <w:r>
        <w:rPr>
          <w:rFonts w:ascii="Calibri Light"/>
          <w:color w:val="2D74B5"/>
          <w:sz w:val="32"/>
        </w:rPr>
        <w:t>Table</w:t>
      </w:r>
      <w:r>
        <w:rPr>
          <w:rFonts w:ascii="Calibri Light"/>
          <w:color w:val="2D74B5"/>
          <w:spacing w:val="-2"/>
          <w:sz w:val="32"/>
        </w:rPr>
        <w:t xml:space="preserve"> </w:t>
      </w:r>
      <w:r>
        <w:rPr>
          <w:rFonts w:ascii="Calibri Light"/>
          <w:color w:val="2D74B5"/>
          <w:sz w:val="32"/>
        </w:rPr>
        <w:t>of</w:t>
      </w:r>
      <w:r>
        <w:rPr>
          <w:rFonts w:ascii="Calibri Light"/>
          <w:color w:val="2D74B5"/>
          <w:spacing w:val="-4"/>
          <w:sz w:val="32"/>
        </w:rPr>
        <w:t xml:space="preserve"> </w:t>
      </w:r>
      <w:r>
        <w:rPr>
          <w:rFonts w:ascii="Calibri Light"/>
          <w:color w:val="2D74B5"/>
          <w:sz w:val="32"/>
        </w:rPr>
        <w:t>Contents: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1"/>
            <w:numPr>
              <w:ilvl w:val="0"/>
              <w:numId w:val="1"/>
            </w:numPr>
            <w:tabs>
              <w:tab w:val="left" w:pos="600"/>
              <w:tab w:val="left" w:pos="601"/>
              <w:tab w:val="right" w:leader="dot" w:pos="9137"/>
            </w:tabs>
            <w:spacing w:before="31" w:after="0" w:line="240" w:lineRule="auto"/>
            <w:ind w:left="600" w:right="0" w:hanging="481"/>
            <w:jc w:val="left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Introduction</w:t>
          </w:r>
          <w:r>
            <w:tab/>
          </w:r>
          <w:r>
            <w:t>2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600"/>
              <w:tab w:val="left" w:pos="601"/>
              <w:tab w:val="right" w:leader="dot" w:pos="9137"/>
            </w:tabs>
            <w:spacing w:before="98" w:after="0" w:line="240" w:lineRule="auto"/>
            <w:ind w:left="600" w:right="0" w:hanging="481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Purpose 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Document</w:t>
          </w:r>
          <w:r>
            <w:tab/>
          </w:r>
          <w:r>
            <w:t>2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600"/>
              <w:tab w:val="left" w:pos="601"/>
              <w:tab w:val="right" w:leader="dot" w:pos="9137"/>
            </w:tabs>
            <w:spacing w:before="101" w:after="0" w:line="240" w:lineRule="auto"/>
            <w:ind w:left="600" w:right="0" w:hanging="481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Understanding</w:t>
          </w:r>
          <w:r>
            <w:rPr>
              <w:spacing w:val="-3"/>
            </w:rPr>
            <w:t xml:space="preserve"> </w:t>
          </w:r>
          <w:r>
            <w:t>of All</w:t>
          </w:r>
          <w:r>
            <w:rPr>
              <w:spacing w:val="-3"/>
            </w:rPr>
            <w:t xml:space="preserve"> </w:t>
          </w:r>
          <w:r>
            <w:t>Document</w:t>
          </w:r>
          <w:r>
            <w:rPr>
              <w:spacing w:val="1"/>
            </w:rPr>
            <w:t xml:space="preserve"> </w:t>
          </w:r>
          <w:r>
            <w:t>Verification</w:t>
          </w:r>
          <w:r>
            <w:rPr>
              <w:spacing w:val="-1"/>
            </w:rPr>
            <w:t xml:space="preserve"> </w:t>
          </w:r>
          <w:r>
            <w:t>Wrapper</w:t>
          </w:r>
          <w:r>
            <w:rPr>
              <w:spacing w:val="1"/>
            </w:rPr>
            <w:t xml:space="preserve"> </w:t>
          </w:r>
          <w:r>
            <w:t>API’s</w:t>
          </w:r>
          <w:r>
            <w:rPr>
              <w:spacing w:val="-1"/>
            </w:rPr>
            <w:t xml:space="preserve"> </w:t>
          </w:r>
          <w:r>
            <w:t>Services:</w:t>
          </w:r>
          <w:r>
            <w:rPr>
              <w:rFonts w:ascii="Times New Roman" w:hAnsi="Times New Roman"/>
            </w:rPr>
            <w:tab/>
          </w:r>
          <w:r>
            <w:t>2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780"/>
              <w:tab w:val="right" w:leader="dot" w:pos="9137"/>
            </w:tabs>
            <w:spacing w:before="101" w:after="0" w:line="240" w:lineRule="auto"/>
            <w:ind w:left="779" w:right="0" w:hanging="420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Token</w:t>
          </w:r>
          <w:r>
            <w:rPr>
              <w:spacing w:val="-2"/>
            </w:rPr>
            <w:t xml:space="preserve"> </w:t>
          </w:r>
          <w:r>
            <w:t>Generate</w:t>
          </w:r>
          <w:r>
            <w:rPr>
              <w:spacing w:val="-2"/>
            </w:rPr>
            <w:t xml:space="preserve"> </w:t>
          </w:r>
          <w:r>
            <w:t>Authentication</w:t>
          </w:r>
          <w:r>
            <w:tab/>
          </w:r>
          <w:r>
            <w:t>2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37"/>
            </w:tabs>
            <w:spacing w:before="100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Driving</w:t>
          </w:r>
          <w:r>
            <w:rPr>
              <w:spacing w:val="-1"/>
            </w:rPr>
            <w:t xml:space="preserve"> </w:t>
          </w:r>
          <w:r>
            <w:t>Licence: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37"/>
            </w:tabs>
            <w:spacing w:before="99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Voter</w:t>
          </w:r>
          <w:r>
            <w:rPr>
              <w:spacing w:val="-2"/>
            </w:rPr>
            <w:t xml:space="preserve"> </w:t>
          </w:r>
          <w:r>
            <w:t>ID</w:t>
          </w:r>
          <w:r>
            <w:rPr>
              <w:spacing w:val="1"/>
            </w:rPr>
            <w:t xml:space="preserve"> </w:t>
          </w:r>
          <w:r>
            <w:t>card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37"/>
            </w:tabs>
            <w:spacing w:before="100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Ration</w:t>
          </w:r>
          <w:r>
            <w:rPr>
              <w:spacing w:val="1"/>
            </w:rPr>
            <w:t xml:space="preserve"> </w:t>
          </w:r>
          <w:r>
            <w:t>Card</w:t>
          </w:r>
          <w:r>
            <w:tab/>
          </w:r>
          <w:r>
            <w:t>7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37"/>
            </w:tabs>
            <w:spacing w:before="101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Aadhaar</w:t>
          </w:r>
          <w:r>
            <w:rPr>
              <w:spacing w:val="-1"/>
            </w:rPr>
            <w:t xml:space="preserve"> </w:t>
          </w:r>
          <w:r>
            <w:t>Card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37"/>
            </w:tabs>
            <w:spacing w:before="101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Jan</w:t>
          </w:r>
          <w:r>
            <w:rPr>
              <w:spacing w:val="1"/>
            </w:rPr>
            <w:t xml:space="preserve"> </w:t>
          </w:r>
          <w:r>
            <w:t>Aadhaar</w:t>
          </w:r>
          <w:r>
            <w:rPr>
              <w:spacing w:val="1"/>
            </w:rPr>
            <w:t xml:space="preserve"> </w:t>
          </w:r>
          <w:r>
            <w:t>(Bhamashah):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41"/>
            </w:tabs>
            <w:spacing w:before="98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PAN Card</w:t>
          </w:r>
          <w:r>
            <w:tab/>
          </w:r>
          <w:r>
            <w:t>11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41"/>
            </w:tabs>
            <w:spacing w:before="101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10</w:t>
          </w:r>
          <w:r>
            <w:rPr>
              <w:vertAlign w:val="superscript"/>
            </w:rPr>
            <w:t>th</w:t>
          </w:r>
          <w:r>
            <w:rPr>
              <w:spacing w:val="-1"/>
              <w:vertAlign w:val="baseline"/>
            </w:rPr>
            <w:t xml:space="preserve"> </w:t>
          </w:r>
          <w:r>
            <w:rPr>
              <w:vertAlign w:val="baseline"/>
            </w:rPr>
            <w:t>Mark</w:t>
          </w:r>
          <w:r>
            <w:rPr>
              <w:spacing w:val="-1"/>
              <w:vertAlign w:val="baseline"/>
            </w:rPr>
            <w:t xml:space="preserve"> </w:t>
          </w:r>
          <w:r>
            <w:rPr>
              <w:vertAlign w:val="baseline"/>
            </w:rPr>
            <w:t>sheet</w:t>
          </w:r>
          <w:r>
            <w:rPr>
              <w:vertAlign w:val="baseline"/>
            </w:rPr>
            <w:tab/>
          </w:r>
          <w:r>
            <w:rPr>
              <w:vertAlign w:val="baseline"/>
            </w:rPr>
            <w:t>12</w:t>
          </w:r>
          <w:r>
            <w:rPr>
              <w:vertAlign w:val="baseline"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001"/>
              <w:tab w:val="left" w:pos="1002"/>
              <w:tab w:val="right" w:leader="dot" w:pos="9141"/>
            </w:tabs>
            <w:spacing w:before="101" w:after="0" w:line="240" w:lineRule="auto"/>
            <w:ind w:left="1001" w:right="0" w:hanging="642"/>
            <w:jc w:val="left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12</w:t>
          </w:r>
          <w:r>
            <w:rPr>
              <w:vertAlign w:val="superscript"/>
            </w:rPr>
            <w:t>th</w:t>
          </w:r>
          <w:r>
            <w:rPr>
              <w:spacing w:val="-1"/>
              <w:vertAlign w:val="baseline"/>
            </w:rPr>
            <w:t xml:space="preserve"> </w:t>
          </w:r>
          <w:r>
            <w:rPr>
              <w:vertAlign w:val="baseline"/>
            </w:rPr>
            <w:t>Mark</w:t>
          </w:r>
          <w:r>
            <w:rPr>
              <w:spacing w:val="-1"/>
              <w:vertAlign w:val="baseline"/>
            </w:rPr>
            <w:t xml:space="preserve"> </w:t>
          </w:r>
          <w:r>
            <w:rPr>
              <w:vertAlign w:val="baseline"/>
            </w:rPr>
            <w:t>Sheet</w:t>
          </w:r>
          <w:r>
            <w:rPr>
              <w:vertAlign w:val="baseline"/>
            </w:rPr>
            <w:tab/>
          </w:r>
          <w:r>
            <w:rPr>
              <w:vertAlign w:val="baseline"/>
            </w:rPr>
            <w:t>13</w:t>
          </w:r>
          <w:r>
            <w:rPr>
              <w:vertAlign w:val="baseline"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98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Police Character</w:t>
          </w:r>
          <w:r>
            <w:rPr>
              <w:spacing w:val="1"/>
            </w:rPr>
            <w:t xml:space="preserve"> </w:t>
          </w:r>
          <w:r>
            <w:t>Certificate:</w:t>
          </w:r>
          <w:r>
            <w:tab/>
          </w:r>
          <w:r>
            <w:t>15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0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Medical</w:t>
          </w:r>
          <w:r>
            <w:rPr>
              <w:spacing w:val="-2"/>
            </w:rPr>
            <w:t xml:space="preserve"> </w:t>
          </w:r>
          <w:r>
            <w:t>Dairy:</w:t>
          </w:r>
          <w:r>
            <w:tab/>
          </w:r>
          <w:r>
            <w:t>16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1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BPL Certificate:</w:t>
          </w:r>
          <w:r>
            <w:tab/>
          </w:r>
          <w:r>
            <w:t>17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1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Birth Certificate:</w:t>
          </w:r>
          <w:r>
            <w:tab/>
          </w:r>
          <w:r>
            <w:t>18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98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Death Certificate:</w:t>
          </w:r>
          <w:r>
            <w:tab/>
          </w:r>
          <w:r>
            <w:t>20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1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Marriage</w:t>
          </w:r>
          <w:r>
            <w:rPr>
              <w:spacing w:val="-3"/>
            </w:rPr>
            <w:t xml:space="preserve"> </w:t>
          </w:r>
          <w:r>
            <w:t>Certificate:</w:t>
          </w:r>
          <w:r>
            <w:tab/>
          </w:r>
          <w:r>
            <w:t>21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1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Bonafide Certificate:</w:t>
          </w:r>
          <w:r>
            <w:tab/>
          </w:r>
          <w:r>
            <w:t>22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0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Labour</w:t>
          </w:r>
          <w:r>
            <w:rPr>
              <w:spacing w:val="-3"/>
            </w:rPr>
            <w:t xml:space="preserve"> </w:t>
          </w:r>
          <w:r>
            <w:t>Card</w:t>
          </w:r>
          <w:r>
            <w:tab/>
          </w:r>
          <w:r>
            <w:t>23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98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Caste Certificate</w:t>
          </w:r>
          <w:r>
            <w:tab/>
          </w:r>
          <w:r>
            <w:t>25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1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Registration Certificate</w:t>
          </w:r>
          <w:r>
            <w:rPr>
              <w:spacing w:val="1"/>
            </w:rPr>
            <w:t xml:space="preserve"> </w:t>
          </w:r>
          <w:r>
            <w:t>(Vehicle):</w:t>
          </w:r>
          <w:r>
            <w:tab/>
          </w:r>
          <w:r>
            <w:t>26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1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t>Disability</w:t>
          </w:r>
          <w:r>
            <w:rPr>
              <w:spacing w:val="-1"/>
            </w:rPr>
            <w:t xml:space="preserve"> </w:t>
          </w:r>
          <w:r>
            <w:t>Certificate</w:t>
          </w:r>
          <w:r>
            <w:tab/>
          </w:r>
          <w:r>
            <w:t>27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0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t>CBSC</w:t>
          </w:r>
          <w:r>
            <w:rPr>
              <w:spacing w:val="-2"/>
            </w:rPr>
            <w:t xml:space="preserve"> </w:t>
          </w:r>
          <w:r>
            <w:t>Marksheet</w:t>
          </w:r>
          <w:r>
            <w:tab/>
          </w:r>
          <w:r>
            <w:t>29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99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t>JamaBandi</w:t>
          </w:r>
          <w:r>
            <w:rPr>
              <w:spacing w:val="-3"/>
            </w:rPr>
            <w:t xml:space="preserve"> </w:t>
          </w:r>
          <w:r>
            <w:t>Khata:</w:t>
          </w:r>
          <w:r>
            <w:tab/>
          </w:r>
          <w:r>
            <w:t>31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219"/>
              <w:tab w:val="left" w:pos="1220"/>
              <w:tab w:val="right" w:leader="dot" w:pos="9141"/>
            </w:tabs>
            <w:spacing w:before="100" w:after="0" w:line="240" w:lineRule="auto"/>
            <w:ind w:left="1219" w:right="0" w:hanging="860"/>
            <w:jc w:val="left"/>
          </w:pP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t>Jamabandi ROR</w:t>
          </w:r>
          <w:r>
            <w:tab/>
          </w:r>
          <w:r>
            <w:t>32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600"/>
              <w:tab w:val="left" w:pos="601"/>
              <w:tab w:val="right" w:leader="dot" w:pos="9141"/>
            </w:tabs>
            <w:spacing w:before="101" w:after="0" w:line="240" w:lineRule="auto"/>
            <w:ind w:left="600" w:right="0" w:hanging="481"/>
            <w:jc w:val="left"/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t>Aadhaar/Jan Aadhaar</w:t>
          </w:r>
          <w:r>
            <w:rPr>
              <w:spacing w:val="-1"/>
            </w:rPr>
            <w:t xml:space="preserve"> </w:t>
          </w:r>
          <w:r>
            <w:t>Based</w:t>
          </w:r>
          <w:r>
            <w:rPr>
              <w:spacing w:val="2"/>
            </w:rPr>
            <w:t xml:space="preserve"> </w:t>
          </w:r>
          <w:r>
            <w:t>API:</w:t>
          </w:r>
          <w:r>
            <w:tab/>
          </w:r>
          <w:r>
            <w:t>33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600"/>
              <w:tab w:val="left" w:pos="601"/>
              <w:tab w:val="right" w:leader="dot" w:pos="9141"/>
            </w:tabs>
            <w:spacing w:before="101" w:after="0" w:line="240" w:lineRule="auto"/>
            <w:ind w:left="600" w:right="0" w:hanging="481"/>
            <w:jc w:val="left"/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t>Reference</w:t>
          </w:r>
          <w:r>
            <w:rPr>
              <w:spacing w:val="-3"/>
            </w:rPr>
            <w:t xml:space="preserve"> </w:t>
          </w:r>
          <w:r>
            <w:t>Number</w:t>
          </w:r>
          <w:r>
            <w:rPr>
              <w:spacing w:val="1"/>
            </w:rPr>
            <w:t xml:space="preserve"> </w:t>
          </w:r>
          <w:r>
            <w:t>Based</w:t>
          </w:r>
          <w:r>
            <w:rPr>
              <w:spacing w:val="1"/>
            </w:rPr>
            <w:t xml:space="preserve"> </w:t>
          </w:r>
          <w:r>
            <w:t>API:</w:t>
          </w:r>
          <w:r>
            <w:tab/>
          </w:r>
          <w:r>
            <w:t>35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600"/>
              <w:tab w:val="left" w:pos="601"/>
              <w:tab w:val="right" w:leader="dot" w:pos="9141"/>
            </w:tabs>
            <w:spacing w:before="98" w:after="0" w:line="240" w:lineRule="auto"/>
            <w:ind w:left="600" w:right="0" w:hanging="481"/>
            <w:jc w:val="left"/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t>Log’s</w:t>
          </w:r>
          <w:r>
            <w:rPr>
              <w:spacing w:val="-1"/>
            </w:rPr>
            <w:t xml:space="preserve"> </w:t>
          </w:r>
          <w:r>
            <w:t>Detail (Wrapper</w:t>
          </w:r>
          <w:r>
            <w:rPr>
              <w:spacing w:val="-1"/>
            </w:rPr>
            <w:t xml:space="preserve"> </w:t>
          </w:r>
          <w:r>
            <w:t>API’s):</w:t>
          </w:r>
          <w:r>
            <w:rPr>
              <w:rFonts w:ascii="Times New Roman" w:hAnsi="Times New Roman"/>
            </w:rPr>
            <w:tab/>
          </w:r>
          <w:r>
            <w:t>37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600"/>
              <w:tab w:val="left" w:pos="601"/>
              <w:tab w:val="right" w:leader="dot" w:pos="9141"/>
            </w:tabs>
            <w:spacing w:before="101" w:after="0" w:line="240" w:lineRule="auto"/>
            <w:ind w:left="600" w:right="0" w:hanging="481"/>
            <w:jc w:val="left"/>
          </w:pP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t>Error Codes:</w:t>
          </w:r>
          <w:r>
            <w:tab/>
          </w:r>
          <w:r>
            <w:t>37</w:t>
          </w:r>
          <w:r>
            <w:fldChar w:fldCharType="end"/>
          </w:r>
        </w:p>
        <w:p>
          <w:pPr>
            <w:pStyle w:val="11"/>
            <w:numPr>
              <w:ilvl w:val="0"/>
              <w:numId w:val="1"/>
            </w:numPr>
            <w:tabs>
              <w:tab w:val="left" w:pos="359"/>
              <w:tab w:val="right" w:leader="dot" w:pos="9141"/>
            </w:tabs>
            <w:spacing w:before="101" w:after="0" w:line="240" w:lineRule="auto"/>
            <w:ind w:left="358" w:right="0" w:hanging="239"/>
            <w:jc w:val="left"/>
          </w:pP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t>Contact</w:t>
          </w:r>
          <w:r>
            <w:rPr>
              <w:spacing w:val="-2"/>
            </w:rPr>
            <w:t xml:space="preserve"> </w:t>
          </w:r>
          <w:r>
            <w:t>Details</w:t>
          </w:r>
          <w:r>
            <w:rPr>
              <w:spacing w:val="-2"/>
            </w:rPr>
            <w:t xml:space="preserve"> </w:t>
          </w:r>
          <w:r>
            <w:t>for</w:t>
          </w:r>
          <w:r>
            <w:rPr>
              <w:spacing w:val="1"/>
            </w:rPr>
            <w:t xml:space="preserve"> </w:t>
          </w:r>
          <w:r>
            <w:t>Integration</w:t>
          </w:r>
          <w:r>
            <w:rPr>
              <w:spacing w:val="1"/>
            </w:rPr>
            <w:t xml:space="preserve"> </w:t>
          </w:r>
          <w:r>
            <w:t>Support</w:t>
          </w:r>
          <w:r>
            <w:tab/>
          </w:r>
          <w:r>
            <w:t>37</w:t>
          </w:r>
          <w:r>
            <w:fldChar w:fldCharType="end"/>
          </w:r>
        </w:p>
      </w:sdtContent>
    </w:sdt>
    <w:p>
      <w:pPr>
        <w:spacing w:after="0" w:line="240" w:lineRule="auto"/>
        <w:jc w:val="left"/>
        <w:sectPr>
          <w:headerReference r:id="rId5" w:type="default"/>
          <w:footerReference r:id="rId6" w:type="default"/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"/>
          <w:cols w:space="720" w:num="1"/>
        </w:sectPr>
      </w:pPr>
    </w:p>
    <w:p>
      <w:pPr>
        <w:pStyle w:val="9"/>
        <w:spacing w:before="5"/>
        <w:ind w:left="0"/>
        <w:rPr>
          <w:sz w:val="36"/>
        </w:rPr>
      </w:pPr>
    </w:p>
    <w:p>
      <w:pPr>
        <w:pStyle w:val="2"/>
        <w:numPr>
          <w:ilvl w:val="0"/>
          <w:numId w:val="2"/>
        </w:numPr>
        <w:tabs>
          <w:tab w:val="left" w:pos="481"/>
        </w:tabs>
        <w:spacing w:before="0" w:after="0" w:line="240" w:lineRule="auto"/>
        <w:ind w:left="480" w:right="0" w:hanging="361"/>
        <w:jc w:val="left"/>
      </w:pPr>
      <w:bookmarkStart w:id="0" w:name="_bookmark0"/>
      <w:bookmarkEnd w:id="0"/>
      <w:bookmarkStart w:id="1" w:name="_bookmark0"/>
      <w:bookmarkEnd w:id="1"/>
      <w:r>
        <w:t>Introduction:</w:t>
      </w:r>
    </w:p>
    <w:p>
      <w:pPr>
        <w:pStyle w:val="9"/>
        <w:ind w:right="214"/>
        <w:jc w:val="both"/>
      </w:pPr>
      <w:r>
        <w:t>The Department of Information Technology &amp; Communication, Rajasthan has been created,</w:t>
      </w:r>
      <w:r>
        <w:rPr>
          <w:spacing w:val="1"/>
        </w:rPr>
        <w:t xml:space="preserve"> </w:t>
      </w:r>
      <w:r>
        <w:t>with the mandate of providing the all type of document verification to the residents. The</w:t>
      </w:r>
      <w:r>
        <w:rPr>
          <w:spacing w:val="1"/>
        </w:rPr>
        <w:t xml:space="preserve"> </w:t>
      </w:r>
      <w:r>
        <w:t>DoIT&amp;C (Rajasthan) provides online authentication to verify the documents of the document</w:t>
      </w:r>
      <w:r>
        <w:rPr>
          <w:spacing w:val="-52"/>
        </w:rPr>
        <w:t xml:space="preserve"> </w:t>
      </w:r>
      <w:r>
        <w:t>holder.</w:t>
      </w:r>
    </w:p>
    <w:p>
      <w:pPr>
        <w:pStyle w:val="9"/>
        <w:spacing w:before="160"/>
        <w:ind w:right="222"/>
        <w:jc w:val="both"/>
      </w:pPr>
      <w:r>
        <w:t>“Authentication” means the process wherein document type id, document number along</w:t>
      </w:r>
      <w:r>
        <w:rPr>
          <w:spacing w:val="1"/>
        </w:rPr>
        <w:t xml:space="preserve"> </w:t>
      </w:r>
      <w:r>
        <w:t>with all attributes are submitted for verification on the basis of information, or data or</w:t>
      </w:r>
      <w:r>
        <w:rPr>
          <w:spacing w:val="1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with it.</w:t>
      </w:r>
      <w:r>
        <w:rPr>
          <w:spacing w:val="-5"/>
        </w:rPr>
        <w:t xml:space="preserve"> </w:t>
      </w:r>
      <w:r>
        <w:t>DoIT&amp;C</w:t>
      </w:r>
      <w:r>
        <w:rPr>
          <w:spacing w:val="-4"/>
        </w:rPr>
        <w:t xml:space="preserve"> </w:t>
      </w:r>
      <w:r>
        <w:t>provides an</w:t>
      </w:r>
      <w:r>
        <w:rPr>
          <w:spacing w:val="-4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process.</w:t>
      </w:r>
    </w:p>
    <w:p>
      <w:pPr>
        <w:pStyle w:val="9"/>
        <w:spacing w:before="8"/>
        <w:ind w:left="0"/>
        <w:rPr>
          <w:sz w:val="19"/>
        </w:rPr>
      </w:pPr>
    </w:p>
    <w:p>
      <w:pPr>
        <w:pStyle w:val="2"/>
        <w:numPr>
          <w:ilvl w:val="0"/>
          <w:numId w:val="2"/>
        </w:numPr>
        <w:tabs>
          <w:tab w:val="left" w:pos="481"/>
        </w:tabs>
        <w:spacing w:before="0" w:after="0" w:line="240" w:lineRule="auto"/>
        <w:ind w:left="480" w:right="0" w:hanging="361"/>
        <w:jc w:val="left"/>
      </w:pPr>
      <w:bookmarkStart w:id="2" w:name="_bookmark1"/>
      <w:bookmarkEnd w:id="2"/>
      <w:bookmarkStart w:id="3" w:name="_bookmark1"/>
      <w:bookmarkEnd w:id="3"/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Document:</w:t>
      </w:r>
    </w:p>
    <w:p>
      <w:pPr>
        <w:pStyle w:val="9"/>
        <w:ind w:right="218"/>
        <w:jc w:val="both"/>
      </w:pPr>
      <w:r>
        <w:t>According to DoIT&amp;C, this document briefly described the API services that can be accessed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Raj</w:t>
      </w:r>
      <w:r>
        <w:rPr>
          <w:spacing w:val="-1"/>
        </w:rPr>
        <w:t xml:space="preserve"> </w:t>
      </w:r>
      <w:r>
        <w:t>Sevadwar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departments.</w:t>
      </w:r>
    </w:p>
    <w:p>
      <w:pPr>
        <w:pStyle w:val="9"/>
        <w:spacing w:before="6"/>
        <w:ind w:left="0"/>
        <w:rPr>
          <w:sz w:val="19"/>
        </w:rPr>
      </w:pPr>
    </w:p>
    <w:p>
      <w:pPr>
        <w:pStyle w:val="14"/>
        <w:numPr>
          <w:ilvl w:val="0"/>
          <w:numId w:val="2"/>
        </w:numPr>
        <w:tabs>
          <w:tab w:val="left" w:pos="481"/>
          <w:tab w:val="left" w:pos="2662"/>
          <w:tab w:val="left" w:pos="3153"/>
          <w:tab w:val="left" w:pos="3721"/>
          <w:tab w:val="left" w:pos="5320"/>
          <w:tab w:val="left" w:pos="7090"/>
          <w:tab w:val="left" w:pos="8488"/>
        </w:tabs>
        <w:spacing w:before="1" w:after="0" w:line="240" w:lineRule="auto"/>
        <w:ind w:left="480" w:right="0" w:hanging="361"/>
        <w:jc w:val="left"/>
        <w:rPr>
          <w:b/>
          <w:sz w:val="32"/>
        </w:rPr>
      </w:pPr>
      <w:bookmarkStart w:id="4" w:name="_bookmark2"/>
      <w:bookmarkEnd w:id="4"/>
      <w:bookmarkStart w:id="5" w:name="_bookmark2"/>
      <w:bookmarkEnd w:id="5"/>
      <w:r>
        <w:rPr>
          <w:b/>
          <w:sz w:val="32"/>
        </w:rPr>
        <w:t>Understanding</w:t>
      </w:r>
      <w:r>
        <w:rPr>
          <w:b/>
          <w:sz w:val="32"/>
        </w:rPr>
        <w:tab/>
      </w:r>
      <w:r>
        <w:rPr>
          <w:b/>
          <w:sz w:val="32"/>
        </w:rPr>
        <w:t>of</w:t>
      </w:r>
      <w:r>
        <w:rPr>
          <w:b/>
          <w:sz w:val="32"/>
        </w:rPr>
        <w:tab/>
      </w:r>
      <w:r>
        <w:rPr>
          <w:b/>
          <w:sz w:val="32"/>
        </w:rPr>
        <w:t>All</w:t>
      </w:r>
      <w:r>
        <w:rPr>
          <w:b/>
          <w:sz w:val="32"/>
        </w:rPr>
        <w:tab/>
      </w:r>
      <w:r>
        <w:rPr>
          <w:b/>
          <w:sz w:val="32"/>
        </w:rPr>
        <w:t>Document</w:t>
      </w:r>
      <w:r>
        <w:rPr>
          <w:b/>
          <w:sz w:val="32"/>
        </w:rPr>
        <w:tab/>
      </w:r>
      <w:r>
        <w:rPr>
          <w:b/>
          <w:sz w:val="32"/>
        </w:rPr>
        <w:t>Verification</w:t>
      </w:r>
      <w:r>
        <w:rPr>
          <w:b/>
          <w:sz w:val="32"/>
        </w:rPr>
        <w:tab/>
      </w:r>
      <w:r>
        <w:rPr>
          <w:b/>
          <w:sz w:val="32"/>
        </w:rPr>
        <w:t>Wrapper</w:t>
      </w:r>
      <w:r>
        <w:rPr>
          <w:b/>
          <w:sz w:val="32"/>
        </w:rPr>
        <w:tab/>
      </w:r>
      <w:r>
        <w:rPr>
          <w:b/>
          <w:sz w:val="32"/>
        </w:rPr>
        <w:t>API’s</w:t>
      </w:r>
    </w:p>
    <w:p>
      <w:pPr>
        <w:spacing w:before="0"/>
        <w:ind w:left="480" w:right="0" w:firstLine="0"/>
        <w:jc w:val="left"/>
        <w:rPr>
          <w:b/>
          <w:sz w:val="32"/>
        </w:rPr>
      </w:pPr>
      <w:r>
        <w:rPr>
          <w:b/>
          <w:sz w:val="32"/>
        </w:rPr>
        <w:t>Services:</w:t>
      </w:r>
    </w:p>
    <w:p>
      <w:pPr>
        <w:pStyle w:val="3"/>
        <w:numPr>
          <w:ilvl w:val="1"/>
          <w:numId w:val="2"/>
        </w:numPr>
        <w:tabs>
          <w:tab w:val="left" w:pos="615"/>
        </w:tabs>
        <w:spacing w:before="41" w:after="0" w:line="341" w:lineRule="exact"/>
        <w:ind w:left="614" w:right="0" w:hanging="495"/>
        <w:jc w:val="left"/>
      </w:pPr>
      <w:bookmarkStart w:id="6" w:name="_bookmark3"/>
      <w:bookmarkEnd w:id="6"/>
      <w:bookmarkStart w:id="7" w:name="_bookmark3"/>
      <w:bookmarkEnd w:id="7"/>
      <w:r>
        <w:t>Token</w:t>
      </w:r>
      <w:r>
        <w:rPr>
          <w:spacing w:val="-2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Authentication:</w:t>
      </w:r>
    </w:p>
    <w:p>
      <w:pPr>
        <w:spacing w:before="0" w:line="292" w:lineRule="exact"/>
        <w:ind w:left="120" w:right="0" w:firstLine="0"/>
        <w:jc w:val="left"/>
        <w:rPr>
          <w:sz w:val="24"/>
        </w:rPr>
      </w:pPr>
      <w:r>
        <w:rPr>
          <w:b/>
          <w:sz w:val="24"/>
        </w:rPr>
        <w:t>Private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URL:</w:t>
      </w:r>
      <w:r>
        <w:rPr>
          <w:b/>
          <w:spacing w:val="-7"/>
          <w:sz w:val="24"/>
        </w:rPr>
        <w:t xml:space="preserve"> </w:t>
      </w:r>
      <w:r>
        <w:fldChar w:fldCharType="begin"/>
      </w:r>
      <w:r>
        <w:instrText xml:space="preserve"> HYPERLINK "http://10.70.230.128/DataValidationWEBAPI/token" \h </w:instrText>
      </w:r>
      <w:r>
        <w:fldChar w:fldCharType="separate"/>
      </w:r>
      <w:r>
        <w:rPr>
          <w:color w:val="0462C1"/>
          <w:sz w:val="24"/>
          <w:u w:val="single" w:color="0462C1"/>
        </w:rPr>
        <w:t>http://10.70.230.128/DataValidationWEBAPI/token</w:t>
      </w:r>
      <w:r>
        <w:rPr>
          <w:color w:val="0462C1"/>
          <w:sz w:val="24"/>
          <w:u w:val="single" w:color="0462C1"/>
        </w:rPr>
        <w:fldChar w:fldCharType="end"/>
      </w:r>
    </w:p>
    <w:p>
      <w:pPr>
        <w:pStyle w:val="9"/>
        <w:spacing w:before="12"/>
        <w:ind w:left="0"/>
        <w:rPr>
          <w:sz w:val="19"/>
        </w:rPr>
      </w:pPr>
    </w:p>
    <w:p>
      <w:pPr>
        <w:pStyle w:val="6"/>
        <w:spacing w:before="51"/>
      </w:pPr>
      <w:r>
        <w:t>Request</w:t>
      </w:r>
      <w:r>
        <w:rPr>
          <w:spacing w:val="-2"/>
        </w:rPr>
        <w:t xml:space="preserve"> </w:t>
      </w:r>
      <w:r>
        <w:t>Parameters:</w:t>
      </w:r>
    </w:p>
    <w:p>
      <w:pPr>
        <w:pStyle w:val="9"/>
        <w:ind w:right="5504"/>
      </w:pPr>
      <w:r>
        <w:t>UserName (string): WRAPPERAPI.TEST</w:t>
      </w:r>
      <w:r>
        <w:rPr>
          <w:spacing w:val="-52"/>
        </w:rPr>
        <w:t xml:space="preserve"> </w:t>
      </w:r>
      <w:r>
        <w:t>Password (string): WRAPPERAPIUSER</w:t>
      </w:r>
      <w:r>
        <w:rPr>
          <w:spacing w:val="1"/>
        </w:rPr>
        <w:t xml:space="preserve"> </w:t>
      </w:r>
      <w:r>
        <w:t>Grant_Type</w:t>
      </w:r>
      <w:r>
        <w:rPr>
          <w:spacing w:val="1"/>
        </w:rPr>
        <w:t xml:space="preserve"> </w:t>
      </w:r>
      <w:r>
        <w:t>(string):</w:t>
      </w:r>
      <w:r>
        <w:rPr>
          <w:spacing w:val="-2"/>
        </w:rPr>
        <w:t xml:space="preserve"> </w:t>
      </w:r>
      <w:r>
        <w:t>password</w:t>
      </w:r>
    </w:p>
    <w:p>
      <w:pPr>
        <w:pStyle w:val="9"/>
        <w:ind w:left="0"/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840" w:right="231"/>
      </w:pPr>
      <w:r>
        <w:t>"access_token": "q2W6Gc6qSw5NY2WKOQ-</w:t>
      </w:r>
      <w:r>
        <w:rPr>
          <w:spacing w:val="1"/>
        </w:rPr>
        <w:t xml:space="preserve"> </w:t>
      </w:r>
      <w:r>
        <w:t>8seWnEetShLzkMIW1X1zyveXhts8tUHQdNR_tElP57Ollwi37BRqXtatewxxIF0HyeBMq</w:t>
      </w:r>
      <w:r>
        <w:rPr>
          <w:spacing w:val="1"/>
        </w:rPr>
        <w:t xml:space="preserve"> </w:t>
      </w:r>
      <w:r>
        <w:rPr>
          <w:spacing w:val="-1"/>
        </w:rPr>
        <w:t>Wvdwwe2dSyarhXLz5ejqHLG3JH8pWZfiXWwT9Bi5xfL6v097KFbO5bXH0myxW7H29Fl</w:t>
      </w:r>
      <w:r>
        <w:t xml:space="preserve"> Z2S4qsuRTfLemvDNipdlLV2ATcRFiViqllUt1tTQJ0jqVT-</w:t>
      </w:r>
      <w:r>
        <w:rPr>
          <w:spacing w:val="1"/>
        </w:rPr>
        <w:t xml:space="preserve"> </w:t>
      </w:r>
      <w:r>
        <w:t>pJ6RjeFGX3YQd_Da_Vnd8Aqm8Jt73UZ4k-</w:t>
      </w:r>
      <w:r>
        <w:rPr>
          <w:spacing w:val="1"/>
        </w:rPr>
        <w:t xml:space="preserve"> </w:t>
      </w:r>
      <w:r>
        <w:rPr>
          <w:spacing w:val="-1"/>
        </w:rPr>
        <w:t>YtDODEqTgGtPpNa22IxT6fwuvHuyRIwU4aMAUNZkeG_J31nyFGZCQTXLq3wUbb_EhA</w:t>
      </w:r>
      <w:r>
        <w:t xml:space="preserve"> ktJ-d-KnHR2MS_fAFxZlwHpcFt20bs899gDiku09Ty3tXauvv-OIDWzwW7Fq8",</w:t>
      </w:r>
      <w:r>
        <w:rPr>
          <w:spacing w:val="1"/>
        </w:rPr>
        <w:t xml:space="preserve"> </w:t>
      </w:r>
      <w:r>
        <w:t>"token_type":</w:t>
      </w:r>
      <w:r>
        <w:rPr>
          <w:spacing w:val="-3"/>
        </w:rPr>
        <w:t xml:space="preserve"> </w:t>
      </w:r>
      <w:r>
        <w:t>"bearer",</w:t>
      </w:r>
    </w:p>
    <w:p>
      <w:pPr>
        <w:pStyle w:val="9"/>
        <w:spacing w:before="1"/>
        <w:ind w:left="840"/>
      </w:pPr>
      <w:r>
        <w:t>"expires_in":</w:t>
      </w:r>
      <w:r>
        <w:rPr>
          <w:spacing w:val="-4"/>
        </w:rPr>
        <w:t xml:space="preserve"> </w:t>
      </w:r>
      <w:r>
        <w:t>345599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spacing w:line="293" w:lineRule="exact"/>
        <w:ind w:left="338"/>
      </w:pPr>
      <w:r>
        <w:t>"error":</w:t>
      </w:r>
      <w:r>
        <w:rPr>
          <w:spacing w:val="-5"/>
        </w:rPr>
        <w:t xml:space="preserve"> </w:t>
      </w:r>
      <w:r>
        <w:t>"invalid_grant",</w:t>
      </w:r>
    </w:p>
    <w:p>
      <w:pPr>
        <w:pStyle w:val="9"/>
        <w:ind w:left="338"/>
      </w:pPr>
      <w:r>
        <w:t>"error_description":</w:t>
      </w:r>
      <w:r>
        <w:rPr>
          <w:spacing w:val="-4"/>
        </w:rPr>
        <w:t xml:space="preserve"> </w:t>
      </w:r>
      <w:r>
        <w:t>"Invalid</w:t>
      </w:r>
      <w:r>
        <w:rPr>
          <w:spacing w:val="-3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password"</w:t>
      </w:r>
    </w:p>
    <w:p>
      <w:pPr>
        <w:pStyle w:val="9"/>
      </w:pPr>
      <w:r>
        <w:t>}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200" w:after="0" w:line="341" w:lineRule="exact"/>
        <w:ind w:left="840" w:right="0" w:hanging="721"/>
        <w:jc w:val="left"/>
      </w:pPr>
      <w:bookmarkStart w:id="8" w:name="_bookmark4"/>
      <w:bookmarkEnd w:id="8"/>
      <w:bookmarkStart w:id="9" w:name="_bookmark4"/>
      <w:bookmarkEnd w:id="9"/>
      <w:r>
        <w:t>Driving</w:t>
      </w:r>
      <w:r>
        <w:rPr>
          <w:spacing w:val="-2"/>
        </w:rPr>
        <w:t xml:space="preserve"> </w:t>
      </w:r>
      <w:r>
        <w:t>Licence: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9"/>
        <w:spacing w:before="11"/>
        <w:ind w:left="0"/>
        <w:rPr>
          <w:sz w:val="19"/>
        </w:rPr>
      </w:pPr>
    </w:p>
    <w:p>
      <w:pPr>
        <w:pStyle w:val="6"/>
        <w:spacing w:before="52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ind w:right="4698"/>
      </w:pPr>
      <w:r>
        <w:t>CertificateNumber (string): RJ3720150004341,</w:t>
      </w:r>
      <w:r>
        <w:rPr>
          <w:spacing w:val="-52"/>
        </w:rPr>
        <w:t xml:space="preserve"> </w:t>
      </w:r>
      <w:r>
        <w:t>DocumentTypeId</w:t>
      </w:r>
      <w:r>
        <w:rPr>
          <w:spacing w:val="-2"/>
        </w:rPr>
        <w:t xml:space="preserve"> </w:t>
      </w:r>
      <w:r>
        <w:t>(int):</w:t>
      </w:r>
      <w:r>
        <w:rPr>
          <w:spacing w:val="-2"/>
        </w:rPr>
        <w:t xml:space="preserve"> </w:t>
      </w:r>
      <w:r>
        <w:t>11,</w:t>
      </w:r>
    </w:p>
    <w:p>
      <w:pPr>
        <w:pStyle w:val="9"/>
        <w:ind w:right="5248"/>
      </w:pPr>
      <w:r>
        <w:t>DOB (string): 12/27/1991, (mm/dd/yyyy)</w:t>
      </w:r>
      <w:r>
        <w:rPr>
          <w:spacing w:val="-52"/>
        </w:rPr>
        <w:t xml:space="preserve"> </w:t>
      </w:r>
      <w:r>
        <w:t>SSOID: WRAPPERAPI.TEST</w:t>
      </w:r>
    </w:p>
    <w:p>
      <w:pPr>
        <w:pStyle w:val="9"/>
        <w:spacing w:line="293" w:lineRule="exact"/>
      </w:pPr>
      <w:r>
        <w:t>ProjectCode</w:t>
      </w:r>
      <w:r>
        <w:rPr>
          <w:spacing w:val="-2"/>
        </w:rPr>
        <w:t xml:space="preserve"> </w:t>
      </w:r>
      <w:r>
        <w:t>(string):</w:t>
      </w:r>
      <w:r>
        <w:rPr>
          <w:spacing w:val="-2"/>
        </w:rPr>
        <w:t xml:space="preserve"> </w:t>
      </w:r>
      <w:r>
        <w:t>EMI01 (Please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388"/>
      </w:pPr>
      <w:r>
        <w:t>"Message": "Data Retrived",</w:t>
      </w:r>
      <w:r>
        <w:rPr>
          <w:spacing w:val="1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</w:t>
      </w:r>
      <w:r>
        <w:rPr>
          <w:spacing w:val="-7"/>
        </w:rPr>
        <w:t xml:space="preserve"> </w:t>
      </w:r>
      <w:r>
        <w:t>"Driving</w:t>
      </w:r>
      <w:r>
        <w:rPr>
          <w:spacing w:val="-8"/>
        </w:rPr>
        <w:t xml:space="preserve"> </w:t>
      </w:r>
      <w:r>
        <w:t>License",</w:t>
      </w:r>
    </w:p>
    <w:p>
      <w:pPr>
        <w:pStyle w:val="9"/>
        <w:spacing w:before="2"/>
        <w:ind w:right="246" w:firstLine="218"/>
      </w:pPr>
      <w:r>
        <w:t>"Data": "{\"?xml\":{\"@version\":\"1.0\",\"@encoding\":\"UTF-</w:t>
      </w:r>
      <w:r>
        <w:rPr>
          <w:spacing w:val="1"/>
        </w:rPr>
        <w:t xml:space="preserve"> </w:t>
      </w:r>
      <w:r>
        <w:rPr>
          <w:spacing w:val="-1"/>
        </w:rPr>
        <w:t>8\",\"@standalone\":\"yes\"},\"responseList\":{\"dldetobj\":{\"bioImgObj\":{\"bdDevId\":\"</w:t>
      </w:r>
      <w:r>
        <w:t xml:space="preserve"> 0\",\"biApplno\":\"1283840120\",\"biBioCapturedDt\":\"2020-08-</w:t>
      </w:r>
      <w:r>
        <w:rPr>
          <w:spacing w:val="1"/>
        </w:rPr>
        <w:t xml:space="preserve"> </w:t>
      </w:r>
      <w:r>
        <w:t>31T00:00:00+05:30\",\"biBioId\":\"140665NAS*B*NAS*A\",\"biDigest\":\"ZTNiMGM0NDI5</w:t>
      </w:r>
      <w:r>
        <w:rPr>
          <w:spacing w:val="1"/>
        </w:rPr>
        <w:t xml:space="preserve"> </w:t>
      </w:r>
      <w:r>
        <w:rPr>
          <w:spacing w:val="-1"/>
        </w:rPr>
        <w:t>OGZjMWMxNDlhZmJmNGM4OTk2ZmI5MjQyN2FlNDFlNDY0OWI5MzRjYTQ5NTk5MWI3ODU</w:t>
      </w:r>
    </w:p>
    <w:p>
      <w:pPr>
        <w:pStyle w:val="9"/>
        <w:ind w:right="3750"/>
      </w:pPr>
      <w:r>
        <w:t>yYjg1NQ==\",\"biEndorsedt\":\"2020-09-</w:t>
      </w:r>
      <w:r>
        <w:rPr>
          <w:spacing w:val="1"/>
        </w:rPr>
        <w:t xml:space="preserve"> </w:t>
      </w:r>
      <w:r>
        <w:rPr>
          <w:spacing w:val="-1"/>
        </w:rPr>
        <w:t>03T15:42:05.521+05:30\",\"biEndorsetime\":\"1970-01-</w:t>
      </w:r>
    </w:p>
    <w:p>
      <w:pPr>
        <w:pStyle w:val="9"/>
      </w:pPr>
      <w:r>
        <w:rPr>
          <w:spacing w:val="-1"/>
        </w:rPr>
        <w:t>01T15:42:05.521+05:30\",\"biPhoto\":\"Image",\"biTokenId\":\"0\",\"biusid\":\"25703\"},\"</w:t>
      </w:r>
      <w:r>
        <w:t xml:space="preserve"> bioObj\":{\"aadharAuthenticated\":\"false\",\"bioApplno\":\"1283840120\",\"bioBioId\":\"</w:t>
      </w:r>
      <w:r>
        <w:rPr>
          <w:spacing w:val="1"/>
        </w:rPr>
        <w:t xml:space="preserve"> </w:t>
      </w:r>
      <w:r>
        <w:t>140665NAS*B*NAS*A\",\"bioBloodGroup\":\"O+</w:t>
      </w:r>
      <w:r>
        <w:rPr>
          <w:spacing w:val="-4"/>
        </w:rPr>
        <w:t xml:space="preserve"> </w:t>
      </w:r>
      <w:r>
        <w:t>\",\"bioBloodGroupname\":\"O+</w:t>
      </w:r>
    </w:p>
    <w:p>
      <w:pPr>
        <w:pStyle w:val="9"/>
      </w:pPr>
      <w:r>
        <w:rPr>
          <w:spacing w:val="-1"/>
        </w:rPr>
        <w:t>\",\"bioCitiZen\":\"IND\",\"bioDependentRelation\":\"F\",\"bioDlno\":\"AP26</w:t>
      </w:r>
      <w:r>
        <w:rPr>
          <w:spacing w:val="14"/>
        </w:rPr>
        <w:t xml:space="preserve"> </w:t>
      </w:r>
      <w:r>
        <w:t>19860001659</w:t>
      </w:r>
    </w:p>
    <w:p>
      <w:pPr>
        <w:pStyle w:val="9"/>
        <w:ind w:right="948"/>
      </w:pPr>
      <w:r>
        <w:rPr>
          <w:spacing w:val="-1"/>
        </w:rPr>
        <w:t>\",\"bioDob\":\"1965-06-14T00:00:00+05:30\",\"bioEndorsedt\":\"2020-09-</w:t>
      </w:r>
      <w:r>
        <w:t xml:space="preserve"> 03T00:00:00+05:30\",\"bioEndorsementNo\":\"KA01</w:t>
      </w:r>
    </w:p>
    <w:p>
      <w:pPr>
        <w:pStyle w:val="9"/>
      </w:pPr>
      <w:r>
        <w:t>/DLR/0008747/2020\",\"bioEndorsetime\":\"1970-01-</w:t>
      </w:r>
      <w:r>
        <w:rPr>
          <w:spacing w:val="1"/>
        </w:rPr>
        <w:t xml:space="preserve"> </w:t>
      </w:r>
      <w:r>
        <w:rPr>
          <w:spacing w:val="-1"/>
        </w:rPr>
        <w:t>01T15:42:05.521+05:30\",\"bioFirstName\":\"SRI</w:t>
      </w:r>
      <w:r>
        <w:rPr>
          <w:spacing w:val="8"/>
        </w:rPr>
        <w:t xml:space="preserve"> </w:t>
      </w:r>
      <w:r>
        <w:t>VENKATESWARA\",\"bioFullName\":\"SRI</w:t>
      </w:r>
      <w:r>
        <w:rPr>
          <w:spacing w:val="-51"/>
        </w:rPr>
        <w:t xml:space="preserve"> </w:t>
      </w:r>
      <w:r>
        <w:t>VENKATESWARA</w:t>
      </w:r>
      <w:r>
        <w:rPr>
          <w:spacing w:val="-1"/>
        </w:rPr>
        <w:t xml:space="preserve"> </w:t>
      </w:r>
      <w:r>
        <w:t>RAO</w:t>
      </w:r>
      <w:r>
        <w:rPr>
          <w:spacing w:val="-2"/>
        </w:rPr>
        <w:t xml:space="preserve"> </w:t>
      </w:r>
      <w:r>
        <w:t>S\",\"bioGender\":\"1\",\"bioGenderDesc\":\"Male</w:t>
      </w:r>
    </w:p>
    <w:p>
      <w:pPr>
        <w:pStyle w:val="9"/>
        <w:ind w:right="275"/>
      </w:pPr>
      <w:r>
        <w:rPr>
          <w:spacing w:val="-1"/>
        </w:rPr>
        <w:t>\",\"bioLastName\":\"S\",\"bioMiddleName\":\"RAO\",\"bioMobileNo\":\"9448862991\",\"</w:t>
      </w:r>
      <w:r>
        <w:t xml:space="preserve"> bioNatName\":\"SRI VENKATESWARA RAO</w:t>
      </w:r>
      <w:r>
        <w:rPr>
          <w:spacing w:val="1"/>
        </w:rPr>
        <w:t xml:space="preserve"> </w:t>
      </w:r>
      <w:r>
        <w:t>S\",\"bioOrganDonor\":\"78\",\"bioPermAdd1\":\"FLAT NO-102, SRI SAI SHRUSHTI</w:t>
      </w:r>
      <w:r>
        <w:rPr>
          <w:spacing w:val="1"/>
        </w:rPr>
        <w:t xml:space="preserve"> </w:t>
      </w:r>
      <w:r>
        <w:t>APTS\",\"bioPermAdd2\":\"NO-39,</w:t>
      </w:r>
      <w:r>
        <w:rPr>
          <w:spacing w:val="-2"/>
        </w:rPr>
        <w:t xml:space="preserve"> </w:t>
      </w:r>
      <w:r>
        <w:t>19TH CROSS, SIR</w:t>
      </w:r>
      <w:r>
        <w:rPr>
          <w:spacing w:val="-2"/>
        </w:rPr>
        <w:t xml:space="preserve"> </w:t>
      </w:r>
      <w:r>
        <w:t>MV</w:t>
      </w:r>
    </w:p>
    <w:p>
      <w:pPr>
        <w:pStyle w:val="9"/>
        <w:ind w:right="221"/>
      </w:pPr>
      <w:r>
        <w:t>NAGAR\",\"bioPermAdd3\":\"BANGALORE</w:t>
      </w:r>
      <w:r>
        <w:rPr>
          <w:spacing w:val="1"/>
        </w:rPr>
        <w:t xml:space="preserve"> </w:t>
      </w:r>
      <w:r>
        <w:t>EAST,BANGALORE\",\"bioPermDistCd\":\"572\",\"bioPermDistName\":\"Bangalore\",\"bioP</w:t>
      </w:r>
      <w:r>
        <w:rPr>
          <w:spacing w:val="-52"/>
        </w:rPr>
        <w:t xml:space="preserve"> </w:t>
      </w:r>
      <w:r>
        <w:t>ermPin\":\"560016\",\"bioPermSdName\":\"Bangalore</w:t>
      </w:r>
      <w:r>
        <w:rPr>
          <w:spacing w:val="1"/>
        </w:rPr>
        <w:t xml:space="preserve"> </w:t>
      </w:r>
      <w:r>
        <w:rPr>
          <w:spacing w:val="-1"/>
        </w:rPr>
        <w:t>East\",\"bioPermSdcode\":\"5544\",\"bioPermVillTownCd\":\"0\",\"bioQmQualcd\":\"9\",\"</w:t>
      </w:r>
      <w:r>
        <w:t xml:space="preserve"> bioRecGenesis\":\"87\",\"bioSwdFname\":\"NARAYANA</w:t>
      </w:r>
      <w:r>
        <w:rPr>
          <w:spacing w:val="1"/>
        </w:rPr>
        <w:t xml:space="preserve"> </w:t>
      </w:r>
      <w:r>
        <w:t>RAO\",\"bioSwdFullName\":\"NARAYANA RAO S</w:t>
      </w:r>
      <w:r>
        <w:rPr>
          <w:spacing w:val="1"/>
        </w:rPr>
        <w:t xml:space="preserve"> </w:t>
      </w:r>
      <w:r>
        <w:t>B\",\"bioSwdLname\":\"B\",\"bioSwdMname\":\"S\",\"bioTempAdd1\":\"FLAT NO-102, SRI</w:t>
      </w:r>
      <w:r>
        <w:rPr>
          <w:spacing w:val="1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SHRUSHTI</w:t>
      </w:r>
      <w:r>
        <w:rPr>
          <w:spacing w:val="-1"/>
        </w:rPr>
        <w:t xml:space="preserve"> </w:t>
      </w:r>
      <w:r>
        <w:t>APTS\",\"bioTempAdd2\":\"NO-39,</w:t>
      </w:r>
      <w:r>
        <w:rPr>
          <w:spacing w:val="-1"/>
        </w:rPr>
        <w:t xml:space="preserve"> </w:t>
      </w:r>
      <w:r>
        <w:t>19TH</w:t>
      </w:r>
      <w:r>
        <w:rPr>
          <w:spacing w:val="-1"/>
        </w:rPr>
        <w:t xml:space="preserve"> </w:t>
      </w:r>
      <w:r>
        <w:t>CROSS, SIR</w:t>
      </w:r>
      <w:r>
        <w:rPr>
          <w:spacing w:val="-2"/>
        </w:rPr>
        <w:t xml:space="preserve"> </w:t>
      </w:r>
      <w:r>
        <w:t>MV</w:t>
      </w:r>
    </w:p>
    <w:p>
      <w:pPr>
        <w:pStyle w:val="9"/>
        <w:spacing w:before="1"/>
      </w:pPr>
      <w:r>
        <w:t>NAGAR\",\"bioTempAdd3\":\"BANGALORE</w:t>
      </w:r>
      <w:r>
        <w:rPr>
          <w:spacing w:val="1"/>
        </w:rPr>
        <w:t xml:space="preserve"> </w:t>
      </w:r>
      <w:r>
        <w:rPr>
          <w:spacing w:val="-1"/>
        </w:rPr>
        <w:t>EAST,BANGALORE\",\"bioTempDistCd\":\"572\",\"bioTempDistName\":\"Bangalore\",\"bio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right="221"/>
      </w:pPr>
      <w:r>
        <w:t>TempPin\":\"560016\",\"bioTempSdName\":\"Bangalore</w:t>
      </w:r>
      <w:r>
        <w:rPr>
          <w:spacing w:val="1"/>
        </w:rPr>
        <w:t xml:space="preserve"> </w:t>
      </w:r>
      <w:r>
        <w:rPr>
          <w:spacing w:val="-1"/>
        </w:rPr>
        <w:t>East\",\"bioTempSdcode\":\"5544\",\"bioTempVillTownCd\":\"0\",\"bioTokenId\":\"0\",\"bi</w:t>
      </w:r>
      <w:r>
        <w:t xml:space="preserve"> oUserId\":\"25703\"},\"dbLoc\":\"Appllive\",\"dlcovs\":[{\"covIssueAuthCode\":\"KA04\",\"</w:t>
      </w:r>
      <w:r>
        <w:rPr>
          <w:spacing w:val="1"/>
        </w:rPr>
        <w:t xml:space="preserve"> </w:t>
      </w:r>
      <w:r>
        <w:t>covabbrv\":\"LMV</w:t>
      </w:r>
      <w:r>
        <w:rPr>
          <w:spacing w:val="1"/>
        </w:rPr>
        <w:t xml:space="preserve"> </w:t>
      </w:r>
      <w:r>
        <w:t>\",\"covdesc\":\"LIGHT MOTOR</w:t>
      </w:r>
      <w:r>
        <w:rPr>
          <w:spacing w:val="1"/>
        </w:rPr>
        <w:t xml:space="preserve"> </w:t>
      </w:r>
      <w:r>
        <w:t>VEHICLE\",\"dcApplno\":\"9626015\",\"dcAuthDt\":\"2000-09-</w:t>
      </w:r>
      <w:r>
        <w:rPr>
          <w:spacing w:val="1"/>
        </w:rPr>
        <w:t xml:space="preserve"> </w:t>
      </w:r>
      <w:r>
        <w:t>19T00:00:00+05:30\",\"dcAuthNo\":\"KA04</w:t>
      </w:r>
    </w:p>
    <w:p>
      <w:pPr>
        <w:pStyle w:val="9"/>
        <w:ind w:right="653"/>
      </w:pPr>
      <w:r>
        <w:t>\",\"dcCovcd\":\"4\",\"dcEndorseNo\":\"null\",\"dcEndorsedt\":\"2000-09-</w:t>
      </w:r>
      <w:r>
        <w:rPr>
          <w:spacing w:val="1"/>
        </w:rPr>
        <w:t xml:space="preserve"> </w:t>
      </w:r>
      <w:r>
        <w:rPr>
          <w:spacing w:val="-1"/>
        </w:rPr>
        <w:t>19T00:00:00+05:30\",\"dcIssuedt\":\"2000-09-19T00:00:00+05:30\",\"dcLicno\":\"AP26</w:t>
      </w:r>
    </w:p>
    <w:p>
      <w:pPr>
        <w:pStyle w:val="9"/>
        <w:spacing w:before="1"/>
        <w:ind w:right="948"/>
      </w:pPr>
      <w:r>
        <w:t>19860001659</w:t>
      </w:r>
      <w:r>
        <w:rPr>
          <w:spacing w:val="1"/>
        </w:rPr>
        <w:t xml:space="preserve"> </w:t>
      </w:r>
      <w:r>
        <w:t>\",\"endouserid\":\"0\",\"olaName\":\"MVI,KAVALI,NELLORE</w:t>
      </w:r>
      <w:r>
        <w:rPr>
          <w:spacing w:val="-52"/>
        </w:rPr>
        <w:t xml:space="preserve"> </w:t>
      </w:r>
      <w:r>
        <w:t>DIST\",\"olacd\":\"AP26</w:t>
      </w:r>
    </w:p>
    <w:p>
      <w:pPr>
        <w:pStyle w:val="9"/>
        <w:ind w:right="271"/>
      </w:pPr>
      <w:r>
        <w:rPr>
          <w:spacing w:val="-1"/>
        </w:rPr>
        <w:t>\",\"veShortdesc\":\"XXXXX\",\"vecatg\":\"NT\"},{\"covIssueAuthCode\":\"AP26\",\"covabb</w:t>
      </w:r>
      <w:r>
        <w:t xml:space="preserve"> rv\":\"MCWG</w:t>
      </w:r>
      <w:r>
        <w:rPr>
          <w:spacing w:val="1"/>
        </w:rPr>
        <w:t xml:space="preserve"> </w:t>
      </w:r>
      <w:r>
        <w:t>\",\"covdesc\":\"Motor Cycle with Gear(Non</w:t>
      </w:r>
      <w:r>
        <w:rPr>
          <w:spacing w:val="1"/>
        </w:rPr>
        <w:t xml:space="preserve"> </w:t>
      </w:r>
      <w:r>
        <w:t>Transport)\",\"dcApplno\":\"9626015\",\"dcAuthDt\":\"1986-06-</w:t>
      </w:r>
      <w:r>
        <w:rPr>
          <w:spacing w:val="1"/>
        </w:rPr>
        <w:t xml:space="preserve"> </w:t>
      </w:r>
      <w:r>
        <w:t>13T00:00:00+05:30\",\"dcAuthNo\":\"AP26</w:t>
      </w:r>
    </w:p>
    <w:p>
      <w:pPr>
        <w:pStyle w:val="9"/>
        <w:ind w:right="653"/>
      </w:pPr>
      <w:r>
        <w:t>\",\"dcCovcd\":\"3\",\"dcEndorseNo\":\"null\",\"dcEndorsedt\":\"1986-06-</w:t>
      </w:r>
      <w:r>
        <w:rPr>
          <w:spacing w:val="1"/>
        </w:rPr>
        <w:t xml:space="preserve"> </w:t>
      </w:r>
      <w:r>
        <w:rPr>
          <w:spacing w:val="-1"/>
        </w:rPr>
        <w:t>13T00:00:00+05:30\",\"dcIssuedt\":\"1986-06-13T00:00:00+05:30\",\"dcLicno\":\"AP26</w:t>
      </w:r>
    </w:p>
    <w:p>
      <w:pPr>
        <w:pStyle w:val="9"/>
        <w:ind w:right="948"/>
      </w:pPr>
      <w:r>
        <w:t>19860001659</w:t>
      </w:r>
      <w:r>
        <w:rPr>
          <w:spacing w:val="1"/>
        </w:rPr>
        <w:t xml:space="preserve"> </w:t>
      </w:r>
      <w:r>
        <w:t>\",\"endouserid\":\"0\",\"olaName\":\"MVI,KAVALI,NELLORE</w:t>
      </w:r>
      <w:r>
        <w:rPr>
          <w:spacing w:val="-52"/>
        </w:rPr>
        <w:t xml:space="preserve"> </w:t>
      </w:r>
      <w:r>
        <w:t>DIST\",\"olacd\":\"AP26</w:t>
      </w:r>
    </w:p>
    <w:p>
      <w:pPr>
        <w:pStyle w:val="9"/>
        <w:spacing w:line="293" w:lineRule="exact"/>
      </w:pPr>
      <w:r>
        <w:t>\",\"veShortdesc\":\"XXXXX\",\"vecatg\":\"NT\"}],\"dlobj\":{\"bioid\":\"140665NAS*B*NAS</w:t>
      </w:r>
    </w:p>
    <w:p>
      <w:pPr>
        <w:pStyle w:val="9"/>
      </w:pPr>
      <w:r>
        <w:rPr>
          <w:spacing w:val="-1"/>
        </w:rPr>
        <w:t>*A\",\"dlApplno\":\"1283840120\",\"dlDigest\":\"OGI2ZmVjZTZkOTQ4NGM5YTU3MmQyNG</w:t>
      </w:r>
      <w:r>
        <w:t xml:space="preserve"> JhMWE3MGY5NmU4ZDUyMWQwY2MxYTQ5MGM2NDkyYTdkOTUwNGRmZTdiMQ==\",\"dl</w:t>
      </w:r>
    </w:p>
    <w:p>
      <w:pPr>
        <w:pStyle w:val="9"/>
        <w:spacing w:line="242" w:lineRule="auto"/>
        <w:ind w:right="948"/>
      </w:pPr>
      <w:r>
        <w:rPr>
          <w:spacing w:val="-1"/>
        </w:rPr>
        <w:t>DispatchStatus\":\"78\",\"dlEndorseAuth\":\"KA01\",\"dlEndorsedt\":\"2020-09-</w:t>
      </w:r>
      <w:r>
        <w:t xml:space="preserve"> 03T00:00:00+05:30\",\"dlEndorseno\":\"KA01</w:t>
      </w:r>
    </w:p>
    <w:p>
      <w:pPr>
        <w:pStyle w:val="9"/>
        <w:ind w:right="254"/>
      </w:pPr>
      <w:r>
        <w:t>/DLR/0008747/2020\",\"dlEndorsetime\":\"1970-01-</w:t>
      </w:r>
      <w:r>
        <w:rPr>
          <w:spacing w:val="1"/>
        </w:rPr>
        <w:t xml:space="preserve"> </w:t>
      </w:r>
      <w:r>
        <w:rPr>
          <w:spacing w:val="-1"/>
        </w:rPr>
        <w:t>01T15:42:05.521+05:30\",\"dlIncChallanNo\":\"\",\"dlIncRtoAction\":\"\",\"dlIncSourceType</w:t>
      </w:r>
    </w:p>
    <w:p>
      <w:pPr>
        <w:pStyle w:val="9"/>
      </w:pPr>
      <w:r>
        <w:rPr>
          <w:spacing w:val="-1"/>
        </w:rPr>
        <w:t>\":\"\",\"dlIntermediateStage\":\"\",\"dlIssueauth\":\"AP26</w:t>
      </w:r>
      <w:r>
        <w:rPr>
          <w:spacing w:val="9"/>
        </w:rPr>
        <w:t xml:space="preserve"> </w:t>
      </w:r>
      <w:r>
        <w:t>\",\"dlIssuedt\":\"1986-06-</w:t>
      </w:r>
      <w:r>
        <w:rPr>
          <w:spacing w:val="1"/>
        </w:rPr>
        <w:t xml:space="preserve"> </w:t>
      </w:r>
      <w:r>
        <w:t>13T00:00:00+05:30\",\"dlLatestTrcode\":\"514\",\"dlLicno\":\"AP26</w:t>
      </w:r>
      <w:r>
        <w:rPr>
          <w:spacing w:val="-4"/>
        </w:rPr>
        <w:t xml:space="preserve"> </w:t>
      </w:r>
      <w:r>
        <w:t>19860001659</w:t>
      </w:r>
    </w:p>
    <w:p>
      <w:pPr>
        <w:pStyle w:val="9"/>
        <w:ind w:right="1320"/>
      </w:pPr>
      <w:r>
        <w:rPr>
          <w:spacing w:val="-1"/>
        </w:rPr>
        <w:t>\",\"dlNtValdfrDt\":\"2020-09-03T00:00:00+05:30\",\"dlNtValdtoDt\":\"2025-09-</w:t>
      </w:r>
      <w:r>
        <w:t xml:space="preserve"> 02T00:00:00+05:30\",\"dlPrintDate\":\"2020-09-</w:t>
      </w:r>
    </w:p>
    <w:p>
      <w:pPr>
        <w:pStyle w:val="9"/>
        <w:ind w:right="231"/>
      </w:pPr>
      <w:r>
        <w:t>03T00:00:00+05:30\",\"dlPrintStatus\":\"65\",\"dlRecGenesis\":\"87\",\"dlRtoCode\":\"KA0</w:t>
      </w:r>
      <w:r>
        <w:rPr>
          <w:spacing w:val="-52"/>
        </w:rPr>
        <w:t xml:space="preserve"> </w:t>
      </w:r>
      <w:r>
        <w:rPr>
          <w:spacing w:val="-1"/>
        </w:rPr>
        <w:t>1\",\"dlSeqno\":\"DRAAMYL20\",\"dlStatus\":\"Active\",\"dlTokenId\":\"0\",\"dlUsid\":\"25</w:t>
      </w:r>
      <w:r>
        <w:t xml:space="preserve"> 703\",\"enforceRemark\":\"\",\"olaName\":\"MVI,KAVALI,NELLORE</w:t>
      </w:r>
      <w:r>
        <w:rPr>
          <w:spacing w:val="1"/>
        </w:rPr>
        <w:t xml:space="preserve"> </w:t>
      </w:r>
      <w:r>
        <w:t>DIST\",\"olacode\":\"AP26 \",\"omOfficeTownname\":\"RTO BANGALORE (CENTRAL), HSR</w:t>
      </w:r>
      <w:r>
        <w:rPr>
          <w:spacing w:val="1"/>
        </w:rPr>
        <w:t xml:space="preserve"> </w:t>
      </w:r>
      <w:r>
        <w:t>LAYOUT\",\"omRtoFullname\":\"RTO</w:t>
      </w:r>
      <w:r>
        <w:rPr>
          <w:spacing w:val="-1"/>
        </w:rPr>
        <w:t xml:space="preserve"> </w:t>
      </w:r>
      <w:r>
        <w:t>BANGALORE (CENTRAL),</w:t>
      </w:r>
      <w:r>
        <w:rPr>
          <w:spacing w:val="-1"/>
        </w:rPr>
        <w:t xml:space="preserve"> </w:t>
      </w:r>
      <w:r>
        <w:t>HSR</w:t>
      </w:r>
    </w:p>
    <w:p>
      <w:pPr>
        <w:pStyle w:val="9"/>
      </w:pPr>
      <w:r>
        <w:rPr>
          <w:spacing w:val="-1"/>
        </w:rPr>
        <w:t>LAYOUT\",\"omRtoShortname\":\"\",\"stateName\":\"Karnataka\",\"statecd\":\"KA\"},\"err</w:t>
      </w:r>
      <w:r>
        <w:t xml:space="preserve"> orcd\":\"0\",\"transReqObj\":{\"olaCode\":\"KA01 \",\"olaOffName\":\"RTO BANGALORE</w:t>
      </w:r>
      <w:r>
        <w:rPr>
          <w:spacing w:val="1"/>
        </w:rPr>
        <w:t xml:space="preserve"> </w:t>
      </w:r>
      <w:r>
        <w:t>(CENTRAL),</w:t>
      </w:r>
      <w:r>
        <w:rPr>
          <w:spacing w:val="-2"/>
        </w:rPr>
        <w:t xml:space="preserve"> </w:t>
      </w:r>
      <w:r>
        <w:t>HSR</w:t>
      </w:r>
      <w:r>
        <w:rPr>
          <w:spacing w:val="-1"/>
        </w:rPr>
        <w:t xml:space="preserve"> </w:t>
      </w:r>
      <w:r>
        <w:t>LAYOUT\",\"trAbbr\":\"RENEWAL</w:t>
      </w:r>
      <w:r>
        <w:rPr>
          <w:spacing w:val="-1"/>
        </w:rPr>
        <w:t xml:space="preserve"> </w:t>
      </w:r>
      <w:r>
        <w:t>OF DL</w:t>
      </w:r>
    </w:p>
    <w:p>
      <w:pPr>
        <w:pStyle w:val="9"/>
        <w:ind w:right="948"/>
      </w:pPr>
      <w:r>
        <w:rPr>
          <w:spacing w:val="-1"/>
        </w:rPr>
        <w:t>\",\"trApplno\":\"0\",\"trCovcd\":\"0\",\"trEntrydt\":\"2020-09-</w:t>
      </w:r>
      <w:r>
        <w:t xml:space="preserve"> 03T00:00:00+05:30\",\"trName\":\"RENEWAL</w:t>
      </w:r>
      <w:r>
        <w:rPr>
          <w:spacing w:val="-3"/>
        </w:rPr>
        <w:t xml:space="preserve"> </w:t>
      </w:r>
      <w:r>
        <w:t>OF</w:t>
      </w:r>
    </w:p>
    <w:p>
      <w:pPr>
        <w:pStyle w:val="9"/>
        <w:spacing w:line="293" w:lineRule="exact"/>
      </w:pPr>
      <w:r>
        <w:t>DL\",\"trSlNo\":\"0\",\"trTrCd\":\"0\",\"trVisitNo\":\"0\"}}}}"</w:t>
      </w:r>
    </w:p>
    <w:p>
      <w:pPr>
        <w:pStyle w:val="9"/>
      </w:pPr>
      <w:r>
        <w:t>}</w:t>
      </w:r>
    </w:p>
    <w:p>
      <w:pPr>
        <w:pStyle w:val="9"/>
        <w:spacing w:before="8"/>
        <w:ind w:left="0"/>
        <w:rPr>
          <w:sz w:val="23"/>
        </w:rPr>
      </w:pPr>
    </w:p>
    <w:p>
      <w:pPr>
        <w:pStyle w:val="6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338" w:right="5388"/>
      </w:pPr>
      <w:r>
        <w:t>"DocumentName": "Driving License",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pict>
          <v:group id="_x0000_s1028" o:spid="_x0000_s1028" o:spt="203" style="position:absolute;left:0pt;margin-left:74.85pt;margin-top:20.1pt;height:229.1pt;width:447.05pt;mso-position-horizontal-relative:page;mso-wrap-distance-bottom:0pt;mso-wrap-distance-top:0pt;z-index:-251652096;mso-width-relative:page;mso-height-relative:page;" coordorigin="1498,402" coordsize="8941,4582">
            <o:lock v:ext="edit"/>
            <v:shape id="_x0000_s1029" o:spid="_x0000_s1029" o:spt="75" type="#_x0000_t75" style="position:absolute;left:1497;top:402;height:4582;width:8941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0" o:spid="_x0000_s1030" o:spt="75" type="#_x0000_t75" style="position:absolute;left:1530;top:435;height:4437;width:8784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rect id="_x0000_s1031" o:spid="_x0000_s1031" o:spt="1" style="position:absolute;left:1520;top:425;height:4457;width:8804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84" w:after="0" w:line="341" w:lineRule="exact"/>
        <w:ind w:left="840" w:right="0" w:hanging="721"/>
        <w:jc w:val="left"/>
      </w:pPr>
      <w:bookmarkStart w:id="10" w:name="_bookmark5"/>
      <w:bookmarkEnd w:id="10"/>
      <w:bookmarkStart w:id="11" w:name="_bookmark5"/>
      <w:bookmarkEnd w:id="11"/>
      <w:r>
        <w:t>Voter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card: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1"/>
        <w:rPr>
          <w:sz w:val="22"/>
        </w:rPr>
      </w:pPr>
      <w:r>
        <w:t>Request</w:t>
      </w:r>
      <w:r>
        <w:rPr>
          <w:spacing w:val="-2"/>
        </w:rPr>
        <w:t xml:space="preserve"> </w:t>
      </w:r>
      <w:r>
        <w:t>Parameters</w:t>
      </w:r>
      <w:r>
        <w:rPr>
          <w:sz w:val="22"/>
        </w:rPr>
        <w:t>:</w:t>
      </w:r>
    </w:p>
    <w:p>
      <w:pPr>
        <w:pStyle w:val="9"/>
        <w:ind w:right="5164"/>
      </w:pPr>
      <w:r>
        <w:t>CertificateNumber (string): NCN/0885970</w:t>
      </w:r>
      <w:r>
        <w:rPr>
          <w:spacing w:val="-52"/>
        </w:rPr>
        <w:t xml:space="preserve"> </w:t>
      </w:r>
      <w:r>
        <w:t>DocumentTypeId</w:t>
      </w:r>
      <w:r>
        <w:rPr>
          <w:spacing w:val="-2"/>
        </w:rPr>
        <w:t xml:space="preserve"> </w:t>
      </w:r>
      <w:r>
        <w:t>(int):</w:t>
      </w:r>
      <w:r>
        <w:rPr>
          <w:spacing w:val="-2"/>
        </w:rPr>
        <w:t xml:space="preserve"> </w:t>
      </w:r>
      <w:r>
        <w:t>10</w:t>
      </w:r>
    </w:p>
    <w:p>
      <w:pPr>
        <w:pStyle w:val="9"/>
        <w:spacing w:line="293" w:lineRule="exact"/>
      </w:pPr>
      <w:r>
        <w:t>SSOID</w:t>
      </w:r>
      <w:r>
        <w:rPr>
          <w:spacing w:val="-4"/>
        </w:rPr>
        <w:t xml:space="preserve"> </w:t>
      </w:r>
      <w:r>
        <w:t>(string):</w:t>
      </w:r>
      <w:r>
        <w:rPr>
          <w:spacing w:val="-5"/>
        </w:rPr>
        <w:t xml:space="preserve"> </w:t>
      </w:r>
      <w:r>
        <w:t>WRAPPERAPI.TEST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12"/>
        <w:ind w:left="0"/>
        <w:rPr>
          <w:sz w:val="23"/>
        </w:rPr>
      </w:pPr>
    </w:p>
    <w:p>
      <w:pPr>
        <w:pStyle w:val="6"/>
        <w:ind w:right="6750"/>
      </w:pPr>
      <w:r>
        <w:t>Response Json:</w:t>
      </w:r>
      <w:r>
        <w:rPr>
          <w:spacing w:val="1"/>
        </w:rPr>
        <w:t xml:space="preserve"> </w:t>
      </w:r>
      <w:r>
        <w:t>Successfully</w:t>
      </w:r>
      <w:r>
        <w:rPr>
          <w:spacing w:val="-12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5524"/>
      </w:pPr>
      <w:r>
        <w:t>"Message": "Data Retrived",</w:t>
      </w:r>
      <w:r>
        <w:rPr>
          <w:spacing w:val="1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 “Voter ID Card”,</w:t>
      </w:r>
      <w:r>
        <w:rPr>
          <w:spacing w:val="-52"/>
        </w:rPr>
        <w:t xml:space="preserve"> </w:t>
      </w:r>
      <w:r>
        <w:t>"Data": {</w:t>
      </w:r>
    </w:p>
    <w:p>
      <w:pPr>
        <w:pStyle w:val="9"/>
        <w:spacing w:before="2"/>
        <w:ind w:left="557"/>
      </w:pPr>
      <w:r>
        <w:t>"REGISNUMBER":</w:t>
      </w:r>
      <w:r>
        <w:rPr>
          <w:spacing w:val="-7"/>
        </w:rPr>
        <w:t xml:space="preserve"> </w:t>
      </w:r>
      <w:r>
        <w:t>null,</w:t>
      </w:r>
    </w:p>
    <w:p>
      <w:pPr>
        <w:pStyle w:val="9"/>
        <w:ind w:left="557" w:right="6750"/>
      </w:pPr>
      <w:r>
        <w:t>"EventDate": null,</w:t>
      </w:r>
      <w:r>
        <w:rPr>
          <w:spacing w:val="1"/>
        </w:rPr>
        <w:t xml:space="preserve"> </w:t>
      </w:r>
      <w:r>
        <w:t>"Name": null,</w:t>
      </w:r>
      <w:r>
        <w:rPr>
          <w:spacing w:val="1"/>
        </w:rPr>
        <w:t xml:space="preserve"> </w:t>
      </w:r>
      <w:r>
        <w:t>"FatherName": null,</w:t>
      </w:r>
      <w:r>
        <w:rPr>
          <w:spacing w:val="1"/>
        </w:rPr>
        <w:t xml:space="preserve"> </w:t>
      </w:r>
      <w:r>
        <w:t>"MohterName":</w:t>
      </w:r>
      <w:r>
        <w:rPr>
          <w:spacing w:val="-13"/>
        </w:rPr>
        <w:t xml:space="preserve"> </w:t>
      </w:r>
      <w:r>
        <w:t>null,</w:t>
      </w:r>
      <w:r>
        <w:rPr>
          <w:spacing w:val="-51"/>
        </w:rPr>
        <w:t xml:space="preserve"> </w:t>
      </w:r>
      <w:r>
        <w:t>"Address": null,</w:t>
      </w:r>
      <w:r>
        <w:rPr>
          <w:spacing w:val="1"/>
        </w:rPr>
        <w:t xml:space="preserve"> </w:t>
      </w:r>
      <w:r>
        <w:t>"Sex": "Male",</w:t>
      </w:r>
      <w:r>
        <w:rPr>
          <w:spacing w:val="1"/>
        </w:rPr>
        <w:t xml:space="preserve"> </w:t>
      </w:r>
      <w:r>
        <w:t>"Status": null,</w:t>
      </w:r>
      <w:r>
        <w:rPr>
          <w:spacing w:val="1"/>
        </w:rPr>
        <w:t xml:space="preserve"> </w:t>
      </w:r>
      <w:r>
        <w:t>"Remarks":</w:t>
      </w:r>
      <w:r>
        <w:rPr>
          <w:spacing w:val="-3"/>
        </w:rPr>
        <w:t xml:space="preserve"> </w:t>
      </w:r>
      <w:r>
        <w:t>null,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spacing w:before="2"/>
        <w:ind w:left="0"/>
        <w:rPr>
          <w:sz w:val="28"/>
        </w:rPr>
      </w:pPr>
    </w:p>
    <w:p>
      <w:pPr>
        <w:spacing w:before="137"/>
        <w:ind w:left="557" w:right="0" w:firstLine="0"/>
        <w:jc w:val="left"/>
        <w:rPr>
          <w:sz w:val="24"/>
          <w:szCs w:val="24"/>
        </w:rPr>
      </w:pPr>
      <w:r>
        <w:rPr>
          <w:w w:val="105"/>
          <w:sz w:val="24"/>
          <w:szCs w:val="24"/>
        </w:rPr>
        <w:t>"NAME":</w:t>
      </w:r>
      <w:r>
        <w:rPr>
          <w:spacing w:val="-9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"</w:t>
      </w:r>
      <w:r>
        <w:rPr>
          <w:rFonts w:ascii="Nirmala UI" w:hAnsi="Nirmala UI" w:eastAsia="Nirmala UI" w:cs="Nirmala UI"/>
          <w:w w:val="105"/>
          <w:sz w:val="22"/>
          <w:szCs w:val="22"/>
          <w:cs/>
        </w:rPr>
        <w:t>गगन</w:t>
      </w:r>
      <w:r>
        <w:rPr>
          <w:rFonts w:ascii="Nirmala UI" w:hAnsi="Nirmala UI" w:eastAsia="Nirmala UI" w:cs="Nirmala UI"/>
          <w:w w:val="105"/>
          <w:sz w:val="22"/>
          <w:szCs w:val="22"/>
        </w:rPr>
        <w:t>"</w:t>
      </w:r>
      <w:r>
        <w:rPr>
          <w:w w:val="105"/>
          <w:sz w:val="24"/>
          <w:szCs w:val="24"/>
        </w:rPr>
        <w:t>,</w:t>
      </w:r>
    </w:p>
    <w:p>
      <w:pPr>
        <w:pStyle w:val="9"/>
        <w:spacing w:before="31"/>
        <w:ind w:left="557"/>
      </w:pPr>
      <w:r>
        <w:t>"AC_NO":</w:t>
      </w:r>
      <w:r>
        <w:rPr>
          <w:spacing w:val="-4"/>
        </w:rPr>
        <w:t xml:space="preserve"> </w:t>
      </w:r>
      <w:r>
        <w:t>"68",</w:t>
      </w:r>
    </w:p>
    <w:p>
      <w:pPr>
        <w:pStyle w:val="9"/>
        <w:ind w:left="557"/>
      </w:pPr>
      <w:r>
        <w:t>"AGE":</w:t>
      </w:r>
      <w:r>
        <w:rPr>
          <w:spacing w:val="-2"/>
        </w:rPr>
        <w:t xml:space="preserve"> </w:t>
      </w:r>
      <w:r>
        <w:t>"29",</w:t>
      </w:r>
    </w:p>
    <w:p>
      <w:pPr>
        <w:pStyle w:val="9"/>
        <w:ind w:left="557"/>
      </w:pPr>
      <w:r>
        <w:t>"DOB":</w:t>
      </w:r>
      <w:r>
        <w:rPr>
          <w:spacing w:val="-2"/>
        </w:rPr>
        <w:t xml:space="preserve"> </w:t>
      </w:r>
      <w:r>
        <w:t>null,</w:t>
      </w:r>
    </w:p>
    <w:p>
      <w:pPr>
        <w:spacing w:before="36" w:line="264" w:lineRule="auto"/>
        <w:ind w:left="557" w:right="948" w:firstLine="0"/>
        <w:jc w:val="left"/>
        <w:rPr>
          <w:sz w:val="24"/>
          <w:szCs w:val="24"/>
        </w:rPr>
      </w:pPr>
      <w:r>
        <w:rPr>
          <w:w w:val="95"/>
          <w:sz w:val="24"/>
          <w:szCs w:val="24"/>
        </w:rPr>
        <w:t>"ADDRESS":</w:t>
      </w:r>
      <w:r>
        <w:rPr>
          <w:spacing w:val="1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"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ब्राह्मण</w:t>
      </w:r>
      <w:r>
        <w:rPr>
          <w:rFonts w:ascii="Nirmala UI" w:hAnsi="Nirmala UI" w:eastAsia="Nirmala UI" w:cs="Nirmala UI"/>
          <w:spacing w:val="17"/>
          <w:w w:val="95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मोहल्ला</w:t>
      </w:r>
      <w:r>
        <w:rPr>
          <w:w w:val="95"/>
          <w:sz w:val="24"/>
          <w:szCs w:val="24"/>
        </w:rPr>
        <w:t>,</w:t>
      </w:r>
      <w:r>
        <w:rPr>
          <w:spacing w:val="15"/>
          <w:w w:val="95"/>
          <w:sz w:val="24"/>
          <w:szCs w:val="24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पाटन</w:t>
      </w:r>
      <w:r>
        <w:rPr>
          <w:w w:val="95"/>
          <w:sz w:val="24"/>
          <w:szCs w:val="24"/>
        </w:rPr>
        <w:t>,</w:t>
      </w:r>
      <w:r>
        <w:rPr>
          <w:spacing w:val="11"/>
          <w:w w:val="95"/>
          <w:sz w:val="24"/>
          <w:szCs w:val="24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पाटन</w:t>
      </w:r>
      <w:r>
        <w:rPr>
          <w:w w:val="95"/>
          <w:sz w:val="24"/>
          <w:szCs w:val="24"/>
        </w:rPr>
        <w:t>,</w:t>
      </w:r>
      <w:r>
        <w:rPr>
          <w:spacing w:val="16"/>
          <w:w w:val="95"/>
          <w:sz w:val="24"/>
          <w:szCs w:val="24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रैणी</w:t>
      </w:r>
      <w:r>
        <w:rPr>
          <w:w w:val="95"/>
          <w:sz w:val="24"/>
          <w:szCs w:val="24"/>
        </w:rPr>
        <w:t>,</w:t>
      </w:r>
      <w:r>
        <w:rPr>
          <w:spacing w:val="9"/>
          <w:w w:val="95"/>
          <w:sz w:val="24"/>
          <w:szCs w:val="24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अलवर</w:t>
      </w:r>
      <w:r>
        <w:rPr>
          <w:w w:val="95"/>
          <w:sz w:val="24"/>
          <w:szCs w:val="24"/>
        </w:rPr>
        <w:t>,</w:t>
      </w:r>
      <w:r>
        <w:rPr>
          <w:spacing w:val="13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PINCODE-301414",</w:t>
      </w:r>
      <w:r>
        <w:rPr>
          <w:spacing w:val="-49"/>
          <w:w w:val="95"/>
          <w:sz w:val="24"/>
          <w:szCs w:val="24"/>
        </w:rPr>
        <w:t xml:space="preserve"> </w:t>
      </w:r>
      <w:r>
        <w:rPr>
          <w:sz w:val="24"/>
          <w:szCs w:val="24"/>
        </w:rPr>
        <w:t>"DATE_OF_ISSUE":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null,</w:t>
      </w:r>
    </w:p>
    <w:p>
      <w:pPr>
        <w:pStyle w:val="9"/>
        <w:spacing w:line="265" w:lineRule="exact"/>
        <w:ind w:left="557"/>
      </w:pPr>
      <w:r>
        <w:t>"PART_NO":</w:t>
      </w:r>
      <w:r>
        <w:rPr>
          <w:spacing w:val="-3"/>
        </w:rPr>
        <w:t xml:space="preserve"> </w:t>
      </w:r>
      <w:r>
        <w:t>"15",</w:t>
      </w:r>
    </w:p>
    <w:p>
      <w:pPr>
        <w:pStyle w:val="9"/>
        <w:ind w:left="557" w:right="6032"/>
      </w:pPr>
      <w:r>
        <w:t>"ISAVAILABLE": null,</w:t>
      </w:r>
      <w:r>
        <w:rPr>
          <w:spacing w:val="1"/>
        </w:rPr>
        <w:t xml:space="preserve"> </w:t>
      </w:r>
      <w:r>
        <w:t>"RELATION_TYPE":</w:t>
      </w:r>
      <w:r>
        <w:rPr>
          <w:spacing w:val="-11"/>
        </w:rPr>
        <w:t xml:space="preserve"> </w:t>
      </w:r>
      <w:r>
        <w:t>"Father",</w:t>
      </w:r>
    </w:p>
    <w:p>
      <w:pPr>
        <w:spacing w:before="36"/>
        <w:ind w:left="557" w:right="0" w:firstLine="0"/>
        <w:jc w:val="left"/>
        <w:rPr>
          <w:sz w:val="24"/>
          <w:szCs w:val="24"/>
        </w:rPr>
      </w:pPr>
      <w:r>
        <w:rPr>
          <w:spacing w:val="-1"/>
          <w:sz w:val="24"/>
          <w:szCs w:val="24"/>
        </w:rPr>
        <w:t>"RELATION":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>
        <w:rPr>
          <w:rFonts w:ascii="Nirmala UI" w:hAnsi="Nirmala UI" w:eastAsia="Nirmala UI" w:cs="Nirmala UI"/>
          <w:sz w:val="22"/>
          <w:szCs w:val="22"/>
          <w:cs/>
        </w:rPr>
        <w:t>गगराज</w:t>
      </w:r>
      <w:r>
        <w:rPr>
          <w:rFonts w:ascii="Nirmala UI" w:hAnsi="Nirmala UI" w:eastAsia="Nirmala UI" w:cs="Nirmala UI"/>
          <w:sz w:val="22"/>
          <w:szCs w:val="22"/>
        </w:rPr>
        <w:t>"</w:t>
      </w:r>
      <w:r>
        <w:rPr>
          <w:sz w:val="24"/>
          <w:szCs w:val="24"/>
        </w:rPr>
        <w:t>,</w:t>
      </w:r>
    </w:p>
    <w:p>
      <w:pPr>
        <w:pStyle w:val="9"/>
        <w:spacing w:before="31"/>
        <w:ind w:left="557"/>
      </w:pPr>
      <w:r>
        <w:t>"EPIC_NO":</w:t>
      </w:r>
      <w:r>
        <w:rPr>
          <w:spacing w:val="-4"/>
        </w:rPr>
        <w:t xml:space="preserve"> </w:t>
      </w:r>
      <w:r>
        <w:t>"NCN0885970",</w:t>
      </w:r>
    </w:p>
    <w:p>
      <w:pPr>
        <w:pStyle w:val="9"/>
        <w:ind w:left="557" w:right="7241"/>
      </w:pPr>
      <w:r>
        <w:t>"SL_NO": null,</w:t>
      </w:r>
      <w:r>
        <w:rPr>
          <w:spacing w:val="1"/>
        </w:rPr>
        <w:t xml:space="preserve"> </w:t>
      </w:r>
      <w:r>
        <w:t>"GENDER": null,</w:t>
      </w:r>
      <w:r>
        <w:rPr>
          <w:spacing w:val="-52"/>
        </w:rPr>
        <w:t xml:space="preserve"> </w:t>
      </w:r>
      <w:r>
        <w:t>"PHOTO":</w:t>
      </w:r>
      <w:r>
        <w:rPr>
          <w:spacing w:val="-6"/>
        </w:rPr>
        <w:t xml:space="preserve"> </w:t>
      </w:r>
      <w:r>
        <w:t>"Yes"</w:t>
      </w:r>
    </w:p>
    <w:p>
      <w:pPr>
        <w:pStyle w:val="9"/>
        <w:spacing w:before="2"/>
        <w:ind w:left="338"/>
      </w:pPr>
      <w:r>
        <w:t>}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524"/>
      </w:pPr>
      <w:r>
        <w:t>"Message": "Data Not Found",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“Voter ID Card”,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11"/>
        <w:ind w:left="0"/>
        <w:rPr>
          <w:sz w:val="19"/>
        </w:rPr>
      </w:pPr>
    </w:p>
    <w:p>
      <w:pPr>
        <w:pStyle w:val="6"/>
        <w:spacing w:before="52"/>
      </w:pP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9"/>
        <w:spacing w:before="4"/>
        <w:ind w:left="0"/>
        <w:rPr>
          <w:b/>
          <w:sz w:val="14"/>
        </w:rPr>
      </w:pPr>
      <w:r>
        <w:pict>
          <v:group id="_x0000_s1032" o:spid="_x0000_s1032" o:spt="203" style="position:absolute;left:0pt;margin-left:74.85pt;margin-top:10.65pt;height:253.7pt;width:447.85pt;mso-position-horizontal-relative:page;mso-wrap-distance-bottom:0pt;mso-wrap-distance-top:0pt;z-index:-251652096;mso-width-relative:page;mso-height-relative:page;" coordorigin="1498,214" coordsize="8957,5074">
            <o:lock v:ext="edit"/>
            <v:shape id="_x0000_s1033" o:spid="_x0000_s1033" o:spt="75" type="#_x0000_t75" style="position:absolute;left:1497;top:213;height:5074;width:8957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4" o:spid="_x0000_s1034" o:spt="75" type="#_x0000_t75" style="position:absolute;left:1530;top:246;height:4930;width:8813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rect id="_x0000_s1035" o:spid="_x0000_s1035" o:spt="1" style="position:absolute;left:1520;top:236;height:4950;width:8833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b/>
          <w:sz w:val="20"/>
        </w:rPr>
      </w:pP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200" w:after="0" w:line="341" w:lineRule="exact"/>
        <w:ind w:left="840" w:right="0" w:hanging="721"/>
        <w:jc w:val="left"/>
      </w:pPr>
      <w:bookmarkStart w:id="12" w:name="_bookmark6"/>
      <w:bookmarkEnd w:id="12"/>
      <w:bookmarkStart w:id="13" w:name="_bookmark6"/>
      <w:bookmarkEnd w:id="13"/>
      <w:r>
        <w:t>Ration</w:t>
      </w:r>
      <w:r>
        <w:rPr>
          <w:spacing w:val="1"/>
        </w:rPr>
        <w:t xml:space="preserve"> </w:t>
      </w:r>
      <w:r>
        <w:t>Card: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CertificateNumber</w:t>
      </w:r>
      <w:r>
        <w:rPr>
          <w:spacing w:val="-4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200003828175</w:t>
      </w:r>
    </w:p>
    <w:p>
      <w:pPr>
        <w:pStyle w:val="9"/>
      </w:pPr>
      <w:r>
        <w:t>DocumentTypeId</w:t>
      </w:r>
      <w:r>
        <w:rPr>
          <w:spacing w:val="-5"/>
        </w:rPr>
        <w:t xml:space="preserve"> </w:t>
      </w:r>
      <w:r>
        <w:t>(int):</w:t>
      </w:r>
      <w:r>
        <w:rPr>
          <w:spacing w:val="-5"/>
        </w:rPr>
        <w:t xml:space="preserve"> </w:t>
      </w:r>
      <w:r>
        <w:t>3</w:t>
      </w:r>
    </w:p>
    <w:p>
      <w:pPr>
        <w:pStyle w:val="9"/>
      </w:pPr>
      <w:r>
        <w:t>SSOID</w:t>
      </w:r>
      <w:r>
        <w:rPr>
          <w:spacing w:val="-4"/>
        </w:rPr>
        <w:t xml:space="preserve"> </w:t>
      </w:r>
      <w:r>
        <w:t>(string):</w:t>
      </w:r>
      <w:r>
        <w:rPr>
          <w:spacing w:val="-5"/>
        </w:rPr>
        <w:t xml:space="preserve"> </w:t>
      </w:r>
      <w:r>
        <w:t>WRAPPERAPI.TEST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2"/>
        <w:ind w:left="0"/>
      </w:pPr>
    </w:p>
    <w:p>
      <w:pPr>
        <w:pStyle w:val="6"/>
        <w:ind w:right="7147"/>
      </w:pPr>
      <w:r>
        <w:t>Response</w:t>
      </w:r>
      <w:r>
        <w:rPr>
          <w:spacing w:val="-1"/>
        </w:rPr>
        <w:t xml:space="preserve"> </w:t>
      </w:r>
      <w:r>
        <w:t>json:</w:t>
      </w:r>
    </w:p>
    <w:p>
      <w:pPr>
        <w:pStyle w:val="6"/>
        <w:ind w:right="7147"/>
      </w:pP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1,</w:t>
      </w:r>
    </w:p>
    <w:p>
      <w:pPr>
        <w:pStyle w:val="9"/>
        <w:ind w:left="338" w:right="2785"/>
      </w:pPr>
      <w:r>
        <w:t>"DocumentName": "Ration Card Verification Document",</w:t>
      </w:r>
      <w:r>
        <w:rPr>
          <w:spacing w:val="1"/>
        </w:rPr>
        <w:t xml:space="preserve"> </w:t>
      </w:r>
      <w:r>
        <w:rPr>
          <w:spacing w:val="-1"/>
        </w:rPr>
        <w:t>"Data":</w:t>
      </w:r>
      <w:r>
        <w:rPr>
          <w:spacing w:val="-11"/>
        </w:rPr>
        <w:t xml:space="preserve"> </w:t>
      </w:r>
      <w:r>
        <w:t>"{\"?xml\":{\"@version\":\"1.0\",\"@encoding\":\"UTF-</w:t>
      </w:r>
    </w:p>
    <w:p>
      <w:pPr>
        <w:pStyle w:val="9"/>
        <w:spacing w:line="261" w:lineRule="auto"/>
        <w:rPr>
          <w:rFonts w:ascii="Nirmala UI" w:hAnsi="Nirmala UI" w:eastAsia="Nirmala UI" w:cs="Nirmala UI"/>
          <w:sz w:val="22"/>
          <w:szCs w:val="22"/>
        </w:rPr>
      </w:pPr>
      <w:r>
        <w:rPr>
          <w:spacing w:val="-1"/>
        </w:rPr>
        <w:t>8\"},\"rationCardDetail\":{\"flag\":\"true\",\"message\":\"OK\",\"detail\":{\"fpsDetail\":{\"f</w:t>
      </w:r>
      <w:r>
        <w:t xml:space="preserve"> psCode\":\"12560\",\"fpsOwnerName\":\"SANTOS KUMAR 6 TO</w:t>
      </w:r>
      <w:r>
        <w:rPr>
          <w:spacing w:val="1"/>
        </w:rPr>
        <w:t xml:space="preserve"> </w:t>
      </w:r>
      <w:r>
        <w:rPr>
          <w:spacing w:val="-1"/>
        </w:rPr>
        <w:t>11\",\"fpsContactNumber\":\"9694789381\",\"fpsAddress\":\"</w:t>
      </w:r>
      <w:r>
        <w:rPr>
          <w:rFonts w:ascii="Nirmala UI" w:hAnsi="Nirmala UI" w:eastAsia="Nirmala UI" w:cs="Nirmala UI"/>
          <w:spacing w:val="-1"/>
          <w:sz w:val="22"/>
          <w:szCs w:val="22"/>
          <w:cs/>
        </w:rPr>
        <w:t>साांगासी</w:t>
      </w:r>
      <w:r>
        <w:rPr>
          <w:spacing w:val="-1"/>
        </w:rPr>
        <w:t>\",\"fpsBlock\":\"Naw</w:t>
      </w:r>
      <w:r>
        <w:t xml:space="preserve"> algarh\",\"fpsDistrict\":\"Jhunjhunun\"},\"rcDetail\":{\"categoryName\":\"APL\",\"nfsa\":\"</w:t>
      </w:r>
      <w:r>
        <w:rPr>
          <w:spacing w:val="-52"/>
        </w:rPr>
        <w:t xml:space="preserve"> </w:t>
      </w:r>
      <w:r>
        <w:t>N/A\",\"criteria\":\"RURAL\",\"houseNameNo\":\"</w:t>
      </w:r>
      <w:r>
        <w:rPr>
          <w:rFonts w:ascii="Nirmala UI" w:hAnsi="Nirmala UI" w:eastAsia="Nirmala UI" w:cs="Nirmala UI"/>
          <w:sz w:val="22"/>
          <w:szCs w:val="22"/>
          <w:cs/>
        </w:rPr>
        <w:t>वार्ा</w:t>
      </w:r>
      <w:r>
        <w:rPr>
          <w:rFonts w:ascii="Nirmala UI" w:hAnsi="Nirmala UI" w:eastAsia="Nirmala UI" w:cs="Nirmala UI"/>
          <w:spacing w:val="55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sz w:val="22"/>
          <w:szCs w:val="22"/>
        </w:rPr>
        <w:t>.</w:t>
      </w:r>
      <w:r>
        <w:rPr>
          <w:rFonts w:ascii="Nirmala UI" w:hAnsi="Nirmala UI" w:eastAsia="Nirmala UI" w:cs="Nirmala UI"/>
          <w:sz w:val="22"/>
          <w:szCs w:val="22"/>
          <w:cs/>
        </w:rPr>
        <w:t>ां</w:t>
      </w:r>
      <w:r>
        <w:rPr>
          <w:rFonts w:ascii="Nirmala UI" w:hAnsi="Nirmala UI" w:eastAsia="Nirmala UI" w:cs="Nirmala UI"/>
          <w:spacing w:val="6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</w:rPr>
        <w:t>-</w:t>
      </w:r>
    </w:p>
    <w:p>
      <w:pPr>
        <w:spacing w:before="39"/>
        <w:ind w:left="120" w:right="0" w:firstLine="0"/>
        <w:jc w:val="left"/>
        <w:rPr>
          <w:sz w:val="24"/>
          <w:szCs w:val="24"/>
        </w:rPr>
      </w:pPr>
      <w:r>
        <w:rPr>
          <w:sz w:val="24"/>
          <w:szCs w:val="24"/>
        </w:rPr>
        <w:t>07\",\"colonyStreet\":\"</w:t>
      </w:r>
      <w:r>
        <w:rPr>
          <w:rFonts w:ascii="Nirmala UI" w:hAnsi="Nirmala UI" w:eastAsia="Nirmala UI" w:cs="Nirmala UI"/>
          <w:sz w:val="22"/>
          <w:szCs w:val="22"/>
          <w:cs/>
        </w:rPr>
        <w:t>साांगासी</w:t>
      </w:r>
      <w:r>
        <w:rPr>
          <w:sz w:val="24"/>
          <w:szCs w:val="24"/>
        </w:rPr>
        <w:t>\",\"tehsil\":\"</w:t>
      </w:r>
      <w:r>
        <w:rPr>
          <w:rFonts w:ascii="Nirmala UI" w:hAnsi="Nirmala UI" w:eastAsia="Nirmala UI" w:cs="Nirmala UI"/>
          <w:sz w:val="22"/>
          <w:szCs w:val="22"/>
          <w:cs/>
        </w:rPr>
        <w:t>साांगासी</w:t>
      </w:r>
      <w:r>
        <w:rPr>
          <w:sz w:val="24"/>
          <w:szCs w:val="24"/>
        </w:rPr>
        <w:t>,</w:t>
      </w:r>
    </w:p>
    <w:p>
      <w:pPr>
        <w:pStyle w:val="9"/>
        <w:spacing w:before="68" w:line="295" w:lineRule="auto"/>
        <w:rPr>
          <w:rFonts w:ascii="Nirmala UI" w:hAnsi="Nirmala UI" w:eastAsia="Nirmala UI" w:cs="Nirmala UI"/>
          <w:sz w:val="22"/>
          <w:szCs w:val="22"/>
        </w:rPr>
      </w:pPr>
      <w:r>
        <w:rPr>
          <w:rFonts w:ascii="Nirmala UI" w:hAnsi="Nirmala UI" w:eastAsia="Nirmala UI" w:cs="Nirmala UI"/>
          <w:spacing w:val="-1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w w:val="102"/>
          <w:sz w:val="22"/>
          <w:szCs w:val="22"/>
          <w:cs/>
        </w:rPr>
        <w:t>व</w:t>
      </w:r>
      <w:r>
        <w:rPr>
          <w:rFonts w:ascii="Nirmala UI" w:hAnsi="Nirmala UI" w:eastAsia="Nirmala UI" w:cs="Nirmala UI"/>
          <w:spacing w:val="-1"/>
          <w:w w:val="102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spacing w:val="-1"/>
          <w:w w:val="100"/>
          <w:sz w:val="22"/>
          <w:szCs w:val="22"/>
          <w:cs/>
        </w:rPr>
        <w:t>गढ</w:t>
      </w:r>
      <w:r>
        <w:t>\</w:t>
      </w:r>
      <w:r>
        <w:rPr>
          <w:spacing w:val="-1"/>
        </w:rPr>
        <w:t>"</w:t>
      </w:r>
      <w:r>
        <w:t>,\"di</w:t>
      </w:r>
      <w:r>
        <w:rPr>
          <w:spacing w:val="-3"/>
        </w:rPr>
        <w:t>s</w:t>
      </w:r>
      <w:r>
        <w:t>tric</w:t>
      </w:r>
      <w:r>
        <w:rPr>
          <w:spacing w:val="-2"/>
        </w:rPr>
        <w:t>t</w:t>
      </w:r>
      <w:r>
        <w:t>\</w:t>
      </w:r>
      <w:r>
        <w:rPr>
          <w:spacing w:val="-1"/>
        </w:rPr>
        <w:t>"</w:t>
      </w:r>
      <w:r>
        <w:t>:\</w:t>
      </w:r>
      <w:r>
        <w:rPr>
          <w:spacing w:val="-3"/>
        </w:rPr>
        <w:t>"</w:t>
      </w:r>
      <w:r>
        <w:rPr>
          <w:rFonts w:ascii="Nirmala UI" w:hAnsi="Nirmala UI" w:eastAsia="Nirmala UI" w:cs="Nirmala UI"/>
          <w:w w:val="109"/>
          <w:sz w:val="22"/>
          <w:szCs w:val="22"/>
          <w:cs/>
        </w:rPr>
        <w:t>झ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w w:val="1"/>
          <w:sz w:val="22"/>
          <w:szCs w:val="22"/>
          <w:cs/>
        </w:rPr>
        <w:t>ां</w:t>
      </w:r>
      <w:r>
        <w:rPr>
          <w:rFonts w:ascii="Nirmala UI" w:hAnsi="Nirmala UI" w:eastAsia="Nirmala UI" w:cs="Nirmala UI"/>
          <w:w w:val="109"/>
          <w:sz w:val="22"/>
          <w:szCs w:val="22"/>
          <w:cs/>
        </w:rPr>
        <w:t>झ</w:t>
      </w:r>
      <w:r>
        <w:rPr>
          <w:rFonts w:ascii="Nirmala UI" w:hAnsi="Nirmala UI" w:eastAsia="Nirmala UI" w:cs="Nirmala UI"/>
          <w:w w:val="63"/>
          <w:sz w:val="22"/>
          <w:szCs w:val="22"/>
        </w:rPr>
        <w:t>¸</w:t>
      </w:r>
      <w:r>
        <w:rPr>
          <w:rFonts w:ascii="Nirmala UI" w:hAnsi="Nirmala UI" w:eastAsia="Nirmala UI" w:cs="Nirmala UI"/>
          <w:w w:val="63"/>
          <w:sz w:val="22"/>
          <w:szCs w:val="22"/>
          <w:cs/>
        </w:rPr>
        <w:t>ां</w:t>
      </w:r>
      <w:r>
        <w:rPr>
          <w:rFonts w:ascii="Nirmala UI" w:hAnsi="Nirmala UI" w:eastAsia="Nirmala UI" w:cs="Nirmala UI"/>
          <w:spacing w:val="-4"/>
          <w:w w:val="63"/>
          <w:sz w:val="22"/>
          <w:szCs w:val="22"/>
          <w:cs/>
        </w:rPr>
        <w:t>न</w:t>
      </w:r>
      <w:r>
        <w:rPr>
          <w:spacing w:val="-89"/>
        </w:rPr>
        <w:t>\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28"/>
          <w:sz w:val="22"/>
          <w:szCs w:val="22"/>
        </w:rPr>
        <w:t xml:space="preserve"> </w:t>
      </w:r>
      <w:r>
        <w:rPr>
          <w:spacing w:val="-1"/>
        </w:rPr>
        <w:t>"</w:t>
      </w:r>
      <w:r>
        <w:t>,\"p</w:t>
      </w:r>
      <w:r>
        <w:rPr>
          <w:spacing w:val="-3"/>
        </w:rPr>
        <w:t>i</w:t>
      </w:r>
      <w:r>
        <w:rPr>
          <w:spacing w:val="1"/>
        </w:rPr>
        <w:t>n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\"3</w:t>
      </w:r>
      <w:r>
        <w:rPr>
          <w:spacing w:val="-2"/>
        </w:rPr>
        <w:t>3</w:t>
      </w:r>
      <w:r>
        <w:t>3</w:t>
      </w:r>
      <w:r>
        <w:rPr>
          <w:spacing w:val="1"/>
        </w:rPr>
        <w:t>7</w:t>
      </w:r>
      <w:r>
        <w:rPr>
          <w:spacing w:val="-2"/>
        </w:rPr>
        <w:t>05</w:t>
      </w:r>
      <w:r>
        <w:rPr>
          <w:spacing w:val="1"/>
        </w:rPr>
        <w:t>\</w:t>
      </w:r>
      <w:r>
        <w:rPr>
          <w:spacing w:val="-1"/>
        </w:rPr>
        <w:t>"</w:t>
      </w:r>
      <w:r>
        <w:t>,\"st</w:t>
      </w:r>
      <w:r>
        <w:rPr>
          <w:spacing w:val="-3"/>
        </w:rPr>
        <w:t>a</w:t>
      </w:r>
      <w:r>
        <w:t>te\</w:t>
      </w:r>
      <w:r>
        <w:rPr>
          <w:spacing w:val="-1"/>
        </w:rPr>
        <w:t>"</w:t>
      </w:r>
      <w:r>
        <w:rPr>
          <w:spacing w:val="-2"/>
        </w:rPr>
        <w:t>:</w:t>
      </w:r>
      <w:r>
        <w:t>\"</w:t>
      </w:r>
      <w:r>
        <w:rPr>
          <w:spacing w:val="-1"/>
        </w:rPr>
        <w:t>R</w:t>
      </w:r>
      <w:r>
        <w:t>AJA</w:t>
      </w:r>
      <w:r>
        <w:rPr>
          <w:spacing w:val="-1"/>
        </w:rPr>
        <w:t>S</w:t>
      </w:r>
      <w:r>
        <w:t>T</w:t>
      </w:r>
      <w:r>
        <w:rPr>
          <w:spacing w:val="-1"/>
        </w:rPr>
        <w:t>H</w:t>
      </w:r>
      <w:r>
        <w:rPr>
          <w:spacing w:val="-3"/>
        </w:rPr>
        <w:t>A</w:t>
      </w:r>
      <w:r>
        <w:rPr>
          <w:spacing w:val="1"/>
        </w:rPr>
        <w:t>N\</w:t>
      </w:r>
      <w:r>
        <w:rPr>
          <w:spacing w:val="-1"/>
        </w:rPr>
        <w:t>"</w:t>
      </w:r>
      <w:r>
        <w:t>,\"r</w:t>
      </w:r>
      <w:r>
        <w:rPr>
          <w:spacing w:val="-3"/>
        </w:rPr>
        <w:t>a</w:t>
      </w:r>
      <w:r>
        <w:t>ti</w:t>
      </w:r>
      <w:r>
        <w:rPr>
          <w:spacing w:val="-2"/>
        </w:rPr>
        <w:t>o</w:t>
      </w:r>
      <w:r>
        <w:t>n</w:t>
      </w:r>
      <w:r>
        <w:rPr>
          <w:spacing w:val="-1"/>
        </w:rPr>
        <w:t>C</w:t>
      </w:r>
      <w:r>
        <w:t>ar</w:t>
      </w:r>
      <w:r>
        <w:rPr>
          <w:spacing w:val="1"/>
        </w:rPr>
        <w:t>d</w:t>
      </w:r>
      <w:r>
        <w:rPr>
          <w:spacing w:val="-2"/>
        </w:rPr>
        <w:t>N</w:t>
      </w:r>
      <w:r>
        <w:t>u mber\":\"200003828175\",\"rationCardName\":\"NARESH</w:t>
      </w:r>
      <w:r>
        <w:rPr>
          <w:spacing w:val="-1"/>
        </w:rPr>
        <w:t xml:space="preserve"> </w:t>
      </w:r>
      <w:r>
        <w:t>KULAHARI/</w:t>
      </w:r>
      <w:r>
        <w:rPr>
          <w:rFonts w:ascii="Nirmala UI" w:hAnsi="Nirmala UI" w:eastAsia="Nirmala UI" w:cs="Nirmala UI"/>
          <w:sz w:val="22"/>
          <w:szCs w:val="22"/>
          <w:cs/>
        </w:rPr>
        <w:t>नरेश</w:t>
      </w:r>
    </w:p>
    <w:p>
      <w:pPr>
        <w:pStyle w:val="9"/>
        <w:spacing w:before="1" w:line="266" w:lineRule="auto"/>
        <w:rPr>
          <w:rFonts w:ascii="Nirmala UI" w:hAnsi="Nirmala UI" w:eastAsia="Nirmala UI" w:cs="Nirmala UI"/>
          <w:sz w:val="22"/>
          <w:szCs w:val="22"/>
        </w:rPr>
      </w:pPr>
      <w:r>
        <w:rPr>
          <w:rFonts w:ascii="Nirmala UI" w:hAnsi="Nirmala UI" w:eastAsia="Nirmala UI" w:cs="Nirmala UI"/>
          <w:spacing w:val="-51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88"/>
          <w:sz w:val="22"/>
          <w:szCs w:val="22"/>
          <w:cs/>
        </w:rPr>
        <w:t>ल्हर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ी</w:t>
      </w:r>
      <w:r>
        <w:t>\</w:t>
      </w:r>
      <w:r>
        <w:rPr>
          <w:spacing w:val="-1"/>
        </w:rPr>
        <w:t>"</w:t>
      </w:r>
      <w:r>
        <w:t>,\"gas</w:t>
      </w:r>
      <w:r>
        <w:rPr>
          <w:spacing w:val="-2"/>
        </w:rPr>
        <w:t>C</w:t>
      </w:r>
      <w:r>
        <w:rPr>
          <w:spacing w:val="-1"/>
        </w:rPr>
        <w:t>onn</w:t>
      </w:r>
      <w:r>
        <w:t>e</w:t>
      </w:r>
      <w:r>
        <w:rPr>
          <w:spacing w:val="-1"/>
        </w:rPr>
        <w:t>c</w:t>
      </w:r>
      <w:r>
        <w:t>t</w:t>
      </w:r>
      <w:r>
        <w:rPr>
          <w:spacing w:val="-3"/>
        </w:rPr>
        <w:t>i</w:t>
      </w:r>
      <w:r>
        <w:rPr>
          <w:spacing w:val="-1"/>
        </w:rPr>
        <w:t>o</w:t>
      </w:r>
      <w:r>
        <w:t>n\</w:t>
      </w:r>
      <w:r>
        <w:rPr>
          <w:spacing w:val="-1"/>
        </w:rPr>
        <w:t>"</w:t>
      </w:r>
      <w:r>
        <w:t>:\</w:t>
      </w:r>
      <w:r>
        <w:rPr>
          <w:spacing w:val="-1"/>
        </w:rPr>
        <w:t>"</w:t>
      </w:r>
      <w:r>
        <w:rPr>
          <w:spacing w:val="-2"/>
        </w:rPr>
        <w:t>N</w:t>
      </w:r>
      <w:r>
        <w:t>\</w:t>
      </w:r>
      <w:r>
        <w:rPr>
          <w:spacing w:val="-1"/>
        </w:rPr>
        <w:t>"</w:t>
      </w:r>
      <w:r>
        <w:t>,\"f</w:t>
      </w:r>
      <w:r>
        <w:rPr>
          <w:spacing w:val="-3"/>
        </w:rPr>
        <w:t>a</w:t>
      </w:r>
      <w:r>
        <w:t>milyD</w:t>
      </w:r>
      <w:r>
        <w:rPr>
          <w:spacing w:val="-2"/>
        </w:rPr>
        <w:t>e</w:t>
      </w:r>
      <w:r>
        <w:t>tai</w:t>
      </w:r>
      <w:r>
        <w:rPr>
          <w:spacing w:val="1"/>
        </w:rPr>
        <w:t>l</w:t>
      </w:r>
      <w:r>
        <w:t>\</w:t>
      </w:r>
      <w:r>
        <w:rPr>
          <w:spacing w:val="-3"/>
        </w:rPr>
        <w:t>"</w:t>
      </w:r>
      <w:r>
        <w:t>:</w:t>
      </w:r>
      <w:r>
        <w:rPr>
          <w:spacing w:val="-1"/>
        </w:rPr>
        <w:t>{</w:t>
      </w:r>
      <w:r>
        <w:t>\"mem</w:t>
      </w:r>
      <w:r>
        <w:rPr>
          <w:spacing w:val="1"/>
        </w:rPr>
        <w:t>b</w:t>
      </w:r>
      <w:r>
        <w:t>e</w:t>
      </w:r>
      <w:r>
        <w:rPr>
          <w:spacing w:val="-2"/>
        </w:rPr>
        <w:t>r</w:t>
      </w:r>
      <w:r>
        <w:t>D</w:t>
      </w:r>
      <w:r>
        <w:rPr>
          <w:spacing w:val="-2"/>
        </w:rPr>
        <w:t>e</w:t>
      </w:r>
      <w:r>
        <w:t>tai</w:t>
      </w:r>
      <w:r>
        <w:rPr>
          <w:spacing w:val="1"/>
        </w:rPr>
        <w:t>l</w:t>
      </w:r>
      <w:r>
        <w:t>\"</w:t>
      </w:r>
      <w:r>
        <w:rPr>
          <w:spacing w:val="-3"/>
        </w:rPr>
        <w:t>:</w:t>
      </w:r>
      <w:r>
        <w:t>[</w:t>
      </w:r>
      <w:r>
        <w:rPr>
          <w:spacing w:val="-1"/>
        </w:rPr>
        <w:t>{</w:t>
      </w:r>
      <w:r>
        <w:t>\"</w:t>
      </w:r>
      <w:r>
        <w:rPr>
          <w:spacing w:val="-3"/>
        </w:rPr>
        <w:t>a</w:t>
      </w:r>
      <w:r>
        <w:t>a</w:t>
      </w:r>
      <w:r>
        <w:rPr>
          <w:spacing w:val="1"/>
        </w:rPr>
        <w:t>d</w:t>
      </w:r>
      <w:r>
        <w:t>har</w:t>
      </w:r>
      <w:r>
        <w:rPr>
          <w:spacing w:val="-3"/>
        </w:rPr>
        <w:t>I</w:t>
      </w:r>
      <w:r>
        <w:rPr>
          <w:spacing w:val="2"/>
        </w:rPr>
        <w:t>D</w:t>
      </w:r>
      <w:r>
        <w:t>\":</w:t>
      </w:r>
      <w:r>
        <w:rPr>
          <w:spacing w:val="-1"/>
        </w:rPr>
        <w:t>n</w:t>
      </w:r>
      <w:r>
        <w:t xml:space="preserve">ull,\" </w:t>
      </w:r>
      <w:r>
        <w:rPr>
          <w:spacing w:val="-1"/>
        </w:rPr>
        <w:t>contactNumber\":\"9667644472\",\"bhamashahID\":null,\"runningNumber\":\"1\",\"memb</w:t>
      </w:r>
      <w:r>
        <w:t xml:space="preserve"> erName</w:t>
      </w:r>
      <w:r>
        <w:rPr>
          <w:spacing w:val="-2"/>
        </w:rPr>
        <w:t>E</w:t>
      </w:r>
      <w:r>
        <w:rPr>
          <w:spacing w:val="1"/>
        </w:rPr>
        <w:t>N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\"NARESH</w:t>
      </w:r>
      <w:r>
        <w:rPr>
          <w:spacing w:val="-2"/>
        </w:rPr>
        <w:t xml:space="preserve"> </w:t>
      </w:r>
      <w:r>
        <w:t>KULA</w:t>
      </w:r>
      <w:r>
        <w:rPr>
          <w:spacing w:val="-1"/>
        </w:rPr>
        <w:t>H</w:t>
      </w:r>
      <w:r>
        <w:t>AR</w:t>
      </w:r>
      <w:r>
        <w:rPr>
          <w:spacing w:val="-1"/>
        </w:rPr>
        <w:t>I</w:t>
      </w:r>
      <w:r>
        <w:t>/</w:t>
      </w:r>
      <w:r>
        <w:rPr>
          <w:rFonts w:ascii="Nirmala UI" w:hAnsi="Nirmala UI" w:eastAsia="Nirmala UI" w:cs="Nirmala UI"/>
          <w:spacing w:val="-1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spacing w:val="-13"/>
          <w:w w:val="96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pacing w:val="11"/>
          <w:w w:val="100"/>
          <w:sz w:val="22"/>
          <w:szCs w:val="22"/>
          <w:cs/>
        </w:rPr>
        <w:t>े</w:t>
      </w:r>
      <w:r>
        <w:rPr>
          <w:rFonts w:ascii="Nirmala UI" w:hAnsi="Nirmala UI" w:eastAsia="Nirmala UI" w:cs="Nirmala UI"/>
          <w:w w:val="93"/>
          <w:sz w:val="22"/>
          <w:szCs w:val="22"/>
          <w:cs/>
        </w:rPr>
        <w:t>श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51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88"/>
          <w:sz w:val="22"/>
          <w:szCs w:val="22"/>
          <w:cs/>
        </w:rPr>
        <w:t>ल्हर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ी</w:t>
      </w:r>
      <w:r>
        <w:t>\</w:t>
      </w:r>
      <w:r>
        <w:rPr>
          <w:spacing w:val="-1"/>
        </w:rPr>
        <w:t>"</w:t>
      </w:r>
      <w:r>
        <w:rPr>
          <w:spacing w:val="-2"/>
        </w:rPr>
        <w:t>,</w:t>
      </w:r>
      <w:r>
        <w:t>\"mem</w:t>
      </w:r>
      <w:r>
        <w:rPr>
          <w:spacing w:val="1"/>
        </w:rPr>
        <w:t>b</w:t>
      </w:r>
      <w:r>
        <w:rPr>
          <w:spacing w:val="-2"/>
        </w:rPr>
        <w:t>e</w:t>
      </w:r>
      <w:r>
        <w:t>r</w:t>
      </w:r>
      <w:r>
        <w:rPr>
          <w:spacing w:val="1"/>
        </w:rPr>
        <w:t>N</w:t>
      </w:r>
      <w:r>
        <w:t>ame</w:t>
      </w:r>
      <w:r>
        <w:rPr>
          <w:spacing w:val="-1"/>
        </w:rPr>
        <w:t>H</w:t>
      </w:r>
      <w:r>
        <w:t>I\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rFonts w:ascii="Nirmala UI" w:hAnsi="Nirmala UI" w:eastAsia="Nirmala UI" w:cs="Nirmala UI"/>
          <w:spacing w:val="-4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spacing w:val="-13"/>
          <w:w w:val="96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pacing w:val="11"/>
          <w:w w:val="100"/>
          <w:sz w:val="22"/>
          <w:szCs w:val="22"/>
          <w:cs/>
        </w:rPr>
        <w:t>े</w:t>
      </w:r>
      <w:r>
        <w:rPr>
          <w:rFonts w:ascii="Nirmala UI" w:hAnsi="Nirmala UI" w:eastAsia="Nirmala UI" w:cs="Nirmala UI"/>
          <w:w w:val="93"/>
          <w:sz w:val="22"/>
          <w:szCs w:val="22"/>
          <w:cs/>
        </w:rPr>
        <w:t>श</w:t>
      </w:r>
    </w:p>
    <w:p>
      <w:pPr>
        <w:pStyle w:val="9"/>
        <w:spacing w:before="39"/>
      </w:pPr>
      <w:r>
        <w:rPr>
          <w:rFonts w:ascii="Nirmala UI" w:hAnsi="Nirmala UI" w:eastAsia="Nirmala UI" w:cs="Nirmala UI"/>
          <w:spacing w:val="-51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88"/>
          <w:sz w:val="22"/>
          <w:szCs w:val="22"/>
          <w:cs/>
        </w:rPr>
        <w:t>ल्हर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ी</w:t>
      </w:r>
      <w:r>
        <w:t>\</w:t>
      </w:r>
      <w:r>
        <w:rPr>
          <w:spacing w:val="-1"/>
        </w:rPr>
        <w:t>"</w:t>
      </w:r>
      <w:r>
        <w:t>,\"</w:t>
      </w:r>
      <w:r>
        <w:rPr>
          <w:spacing w:val="-3"/>
        </w:rPr>
        <w:t>m</w:t>
      </w:r>
      <w:r>
        <w:t>em</w:t>
      </w:r>
      <w:r>
        <w:rPr>
          <w:spacing w:val="1"/>
        </w:rPr>
        <w:t>b</w:t>
      </w:r>
      <w:r>
        <w:t>erRe</w:t>
      </w:r>
      <w:r>
        <w:rPr>
          <w:spacing w:val="-3"/>
        </w:rPr>
        <w:t>l</w:t>
      </w:r>
      <w:r>
        <w:t>a</w:t>
      </w:r>
      <w:r>
        <w:rPr>
          <w:spacing w:val="1"/>
        </w:rPr>
        <w:t>t</w:t>
      </w:r>
      <w:r>
        <w:rPr>
          <w:spacing w:val="-3"/>
        </w:rPr>
        <w:t>i</w:t>
      </w:r>
      <w:r>
        <w:rPr>
          <w:spacing w:val="-1"/>
        </w:rPr>
        <w:t>o</w:t>
      </w:r>
      <w:r>
        <w:rPr>
          <w:spacing w:val="1"/>
        </w:rPr>
        <w:t>n</w:t>
      </w:r>
      <w:r>
        <w:rPr>
          <w:spacing w:val="-1"/>
        </w:rPr>
        <w:t>E</w:t>
      </w:r>
      <w:r>
        <w:t>N\</w:t>
      </w:r>
      <w:r>
        <w:rPr>
          <w:spacing w:val="-1"/>
        </w:rPr>
        <w:t>"</w:t>
      </w:r>
      <w:r>
        <w:t>:\"SEL</w:t>
      </w:r>
      <w:r>
        <w:rPr>
          <w:spacing w:val="-3"/>
        </w:rPr>
        <w:t>F</w:t>
      </w:r>
      <w:r>
        <w:t>\</w:t>
      </w:r>
      <w:r>
        <w:rPr>
          <w:spacing w:val="-1"/>
        </w:rPr>
        <w:t>"</w:t>
      </w:r>
      <w:r>
        <w:t>,\"me</w:t>
      </w:r>
      <w:r>
        <w:rPr>
          <w:spacing w:val="-2"/>
        </w:rPr>
        <w:t>m</w:t>
      </w:r>
      <w:r>
        <w:t>berRelat</w:t>
      </w:r>
      <w:r>
        <w:rPr>
          <w:spacing w:val="-3"/>
        </w:rPr>
        <w:t>i</w:t>
      </w:r>
      <w:r>
        <w:rPr>
          <w:spacing w:val="-1"/>
        </w:rPr>
        <w:t>o</w:t>
      </w:r>
      <w:r>
        <w:rPr>
          <w:spacing w:val="1"/>
        </w:rPr>
        <w:t>n</w:t>
      </w:r>
      <w:r>
        <w:rPr>
          <w:spacing w:val="-1"/>
        </w:rPr>
        <w:t>H</w:t>
      </w:r>
      <w:r>
        <w:rPr>
          <w:spacing w:val="1"/>
        </w:rPr>
        <w:t>I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rFonts w:ascii="Nirmala UI" w:hAnsi="Nirmala UI" w:eastAsia="Nirmala UI" w:cs="Nirmala UI"/>
          <w:spacing w:val="-1"/>
          <w:w w:val="96"/>
          <w:sz w:val="22"/>
          <w:szCs w:val="22"/>
          <w:cs/>
        </w:rPr>
        <w:t>स्वय</w:t>
      </w:r>
      <w:r>
        <w:rPr>
          <w:spacing w:val="-91"/>
        </w:rPr>
        <w:t>\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ां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29"/>
          <w:sz w:val="22"/>
          <w:szCs w:val="22"/>
        </w:rPr>
        <w:t xml:space="preserve"> </w:t>
      </w:r>
      <w:r>
        <w:rPr>
          <w:spacing w:val="-1"/>
        </w:rPr>
        <w:t>"</w:t>
      </w:r>
      <w:r>
        <w:rPr>
          <w:spacing w:val="-3"/>
        </w:rPr>
        <w:t>,</w:t>
      </w:r>
      <w:r>
        <w:t>\"gen</w:t>
      </w:r>
      <w:r>
        <w:rPr>
          <w:spacing w:val="-2"/>
        </w:rPr>
        <w:t>d</w:t>
      </w:r>
      <w:r>
        <w:t>e</w:t>
      </w:r>
      <w:r>
        <w:rPr>
          <w:spacing w:val="1"/>
        </w:rPr>
        <w:t>r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spacing w:val="1"/>
        </w:rPr>
        <w:t>M</w:t>
      </w:r>
      <w:r>
        <w:t>\</w:t>
      </w:r>
      <w:r>
        <w:rPr>
          <w:spacing w:val="-1"/>
        </w:rPr>
        <w:t>",</w:t>
      </w:r>
    </w:p>
    <w:p>
      <w:pPr>
        <w:pStyle w:val="9"/>
        <w:spacing w:before="31"/>
      </w:pPr>
      <w:r>
        <w:t>\"age\":\"25\",\"memberuid\":\"200003828175001\"},{\"aadharID\":null,\"contactNumber</w:t>
      </w:r>
    </w:p>
    <w:p>
      <w:pPr>
        <w:pStyle w:val="9"/>
      </w:pPr>
      <w:r>
        <w:t>\":\"9667644472\",\"bhamashahID\":null,\"runningNumber\":\"2\",\"memberNameEN\":\"</w:t>
      </w:r>
    </w:p>
    <w:p>
      <w:pPr>
        <w:spacing w:before="36"/>
        <w:ind w:left="120" w:right="0" w:firstLine="0"/>
        <w:jc w:val="left"/>
        <w:rPr>
          <w:rFonts w:ascii="Nirmala UI" w:hAnsi="Nirmala UI" w:eastAsia="Nirmala UI" w:cs="Nirmala UI"/>
          <w:sz w:val="22"/>
          <w:szCs w:val="22"/>
        </w:rPr>
      </w:pPr>
      <w:r>
        <w:rPr>
          <w:w w:val="95"/>
          <w:sz w:val="24"/>
          <w:szCs w:val="24"/>
        </w:rPr>
        <w:t>KAVITA</w:t>
      </w:r>
      <w:r>
        <w:rPr>
          <w:spacing w:val="29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DEVI/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कववता</w:t>
      </w:r>
      <w:r>
        <w:rPr>
          <w:rFonts w:ascii="Nirmala UI" w:hAnsi="Nirmala UI" w:eastAsia="Nirmala UI" w:cs="Nirmala UI"/>
          <w:spacing w:val="10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देवी</w:t>
      </w:r>
      <w:r>
        <w:rPr>
          <w:w w:val="95"/>
          <w:sz w:val="24"/>
          <w:szCs w:val="24"/>
        </w:rPr>
        <w:t>\",\"memberNameHI\":\"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कववता</w:t>
      </w:r>
    </w:p>
    <w:p>
      <w:pPr>
        <w:pStyle w:val="9"/>
        <w:spacing w:before="68" w:line="259" w:lineRule="auto"/>
        <w:ind w:right="223"/>
        <w:jc w:val="both"/>
        <w:rPr>
          <w:rFonts w:ascii="Nirmala UI" w:hAnsi="Nirmala UI" w:eastAsia="Nirmala UI" w:cs="Nirmala UI"/>
          <w:sz w:val="22"/>
          <w:szCs w:val="22"/>
        </w:rPr>
      </w:pPr>
      <w:r>
        <w:rPr>
          <w:rFonts w:ascii="Nirmala UI" w:hAnsi="Nirmala UI" w:eastAsia="Nirmala UI" w:cs="Nirmala UI"/>
          <w:spacing w:val="-1"/>
          <w:sz w:val="22"/>
          <w:szCs w:val="22"/>
          <w:cs/>
        </w:rPr>
        <w:t>देवी</w:t>
      </w:r>
      <w:r>
        <w:rPr>
          <w:spacing w:val="-1"/>
        </w:rPr>
        <w:t>\",\"memberRelationEN\":\"WIFE\",\"memberRelationHI\":\"</w:t>
      </w:r>
      <w:r>
        <w:rPr>
          <w:rFonts w:ascii="Nirmala UI" w:hAnsi="Nirmala UI" w:eastAsia="Nirmala UI" w:cs="Nirmala UI"/>
          <w:spacing w:val="-1"/>
          <w:sz w:val="22"/>
          <w:szCs w:val="22"/>
          <w:cs/>
        </w:rPr>
        <w:t>पत्नी</w:t>
      </w:r>
      <w:r>
        <w:rPr>
          <w:spacing w:val="-1"/>
        </w:rPr>
        <w:t>\",\"gender\":\"F\",\"a</w:t>
      </w:r>
      <w:r>
        <w:t xml:space="preserve"> ge\":\"28\",\"memberuid\":\"200003828175002\"},{\"aadharID\":null,\"contactNumber\":\</w:t>
      </w:r>
      <w:r>
        <w:rPr>
          <w:spacing w:val="-52"/>
        </w:rPr>
        <w:t xml:space="preserve"> </w:t>
      </w:r>
      <w:r>
        <w:rPr>
          <w:spacing w:val="-1"/>
        </w:rPr>
        <w:t>"9667644472\",\"bhamashahID\":null,\"runningNumber\":\"3\",\"memberNameEN\":\"KRT</w:t>
      </w:r>
      <w:r>
        <w:t xml:space="preserve"> IKA</w:t>
      </w:r>
      <w:r>
        <w:rPr>
          <w:spacing w:val="-7"/>
        </w:rPr>
        <w:t xml:space="preserve"> </w:t>
      </w:r>
      <w:r>
        <w:t>CHODHURI/</w:t>
      </w:r>
      <w:r>
        <w:rPr>
          <w:rFonts w:ascii="Nirmala UI" w:hAnsi="Nirmala UI" w:eastAsia="Nirmala UI" w:cs="Nirmala UI"/>
          <w:sz w:val="22"/>
          <w:szCs w:val="22"/>
          <w:cs/>
        </w:rPr>
        <w:t>क्रगतका</w:t>
      </w:r>
      <w:r>
        <w:rPr>
          <w:rFonts w:ascii="Nirmala UI" w:hAnsi="Nirmala UI" w:eastAsia="Nirmala UI" w:cs="Nirmala UI"/>
          <w:spacing w:val="36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चोधरी</w:t>
      </w:r>
      <w:r>
        <w:t>\",\"memberNameHI\":\"</w:t>
      </w:r>
      <w:r>
        <w:rPr>
          <w:rFonts w:ascii="Nirmala UI" w:hAnsi="Nirmala UI" w:eastAsia="Nirmala UI" w:cs="Nirmala UI"/>
          <w:sz w:val="22"/>
          <w:szCs w:val="22"/>
          <w:cs/>
        </w:rPr>
        <w:t>क्रगतका</w:t>
      </w:r>
    </w:p>
    <w:p>
      <w:pPr>
        <w:pStyle w:val="9"/>
        <w:spacing w:before="42" w:line="264" w:lineRule="auto"/>
        <w:ind w:right="297"/>
      </w:pPr>
      <w:r>
        <w:rPr>
          <w:rFonts w:ascii="Nirmala UI" w:hAnsi="Nirmala UI" w:eastAsia="Nirmala UI" w:cs="Nirmala UI"/>
          <w:sz w:val="22"/>
          <w:szCs w:val="22"/>
          <w:cs/>
        </w:rPr>
        <w:t>चोधरी</w:t>
      </w:r>
      <w:r>
        <w:t>\",\"memberRelationEN\":\"DAUGHTER\",\"memberRelationHI\":\"</w:t>
      </w:r>
      <w:r>
        <w:rPr>
          <w:rFonts w:ascii="Nirmala UI" w:hAnsi="Nirmala UI" w:eastAsia="Nirmala UI" w:cs="Nirmala UI"/>
          <w:sz w:val="22"/>
          <w:szCs w:val="22"/>
          <w:cs/>
        </w:rPr>
        <w:t>बेटी</w:t>
      </w:r>
      <w:r>
        <w:t>\",\"gender\":\</w:t>
      </w:r>
      <w:r>
        <w:rPr>
          <w:spacing w:val="-52"/>
        </w:rPr>
        <w:t xml:space="preserve"> </w:t>
      </w:r>
      <w:r>
        <w:t>"F\",\"age\":\"1\",\"memberuid\":\"200003828175003\"}]}}}}}"</w:t>
      </w:r>
    </w:p>
    <w:p>
      <w:pPr>
        <w:pStyle w:val="9"/>
        <w:spacing w:line="265" w:lineRule="exact"/>
      </w:pPr>
      <w:r>
        <w:t>}</w:t>
      </w:r>
    </w:p>
    <w:p>
      <w:pPr>
        <w:pStyle w:val="9"/>
        <w:spacing w:before="2"/>
        <w:ind w:left="0"/>
      </w:pPr>
    </w:p>
    <w:p>
      <w:pPr>
        <w:pStyle w:val="6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3160"/>
      </w:pPr>
      <w:r>
        <w:t>"Message": "Please enter correct ration card (RC) number.",</w:t>
      </w:r>
      <w:r>
        <w:rPr>
          <w:spacing w:val="-52"/>
        </w:rPr>
        <w:t xml:space="preserve"> </w:t>
      </w:r>
      <w:r>
        <w:t>"IsSuccess": false,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338"/>
      </w:pPr>
      <w:r>
        <w:t>"TotalRecordsCount":</w:t>
      </w:r>
      <w:r>
        <w:rPr>
          <w:spacing w:val="-6"/>
        </w:rPr>
        <w:t xml:space="preserve"> </w:t>
      </w:r>
      <w:r>
        <w:t>0,</w:t>
      </w:r>
    </w:p>
    <w:p>
      <w:pPr>
        <w:pStyle w:val="9"/>
        <w:ind w:left="338" w:right="3452"/>
      </w:pPr>
      <w:r>
        <w:t>"DocumentName": "Ration Card Verification Document",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ind w:left="0"/>
        <w:rPr>
          <w:sz w:val="20"/>
        </w:rPr>
      </w:pPr>
    </w:p>
    <w:p>
      <w:pPr>
        <w:pStyle w:val="6"/>
        <w:spacing w:before="210"/>
      </w:pPr>
      <w:r>
        <w:pict>
          <v:group id="_x0000_s1036" o:spid="_x0000_s1036" o:spt="203" style="position:absolute;left:0pt;margin-left:68.5pt;margin-top:28.7pt;height:229.45pt;width:463.1pt;mso-position-horizontal-relative:page;mso-wrap-distance-bottom:0pt;mso-wrap-distance-top:0pt;z-index:-251651072;mso-width-relative:page;mso-height-relative:page;" coordorigin="1370,575" coordsize="9262,4589">
            <o:lock v:ext="edit"/>
            <v:shape id="_x0000_s1037" o:spid="_x0000_s1037" o:spt="75" type="#_x0000_t75" style="position:absolute;left:1370;top:574;height:4589;width:9262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38" o:spid="_x0000_s1038" o:spt="75" type="#_x0000_t75" style="position:absolute;left:1402;top:607;height:4445;width:9106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rect id="_x0000_s1039" o:spid="_x0000_s1039" o:spt="1" style="position:absolute;left:1392;top:597;height:4465;width:9126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34" w:after="0" w:line="240" w:lineRule="auto"/>
        <w:ind w:left="840" w:right="0" w:hanging="721"/>
        <w:jc w:val="left"/>
      </w:pPr>
      <w:bookmarkStart w:id="14" w:name="_bookmark7"/>
      <w:bookmarkEnd w:id="14"/>
      <w:bookmarkStart w:id="15" w:name="_bookmark7"/>
      <w:bookmarkEnd w:id="15"/>
      <w:r>
        <w:t>Aadhaar</w:t>
      </w:r>
      <w:r>
        <w:rPr>
          <w:spacing w:val="-4"/>
        </w:rPr>
        <w:t xml:space="preserve"> </w:t>
      </w:r>
      <w:r>
        <w:t>Card:</w:t>
      </w:r>
    </w:p>
    <w:p>
      <w:pPr>
        <w:pStyle w:val="9"/>
        <w:spacing w:before="1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1"/>
      </w:pPr>
      <w:r>
        <w:t>Request</w:t>
      </w:r>
      <w:r>
        <w:rPr>
          <w:spacing w:val="-2"/>
        </w:rPr>
        <w:t xml:space="preserve"> </w:t>
      </w:r>
      <w:r>
        <w:t>Parameters:</w:t>
      </w:r>
    </w:p>
    <w:p>
      <w:pPr>
        <w:pStyle w:val="9"/>
        <w:ind w:right="4400"/>
      </w:pPr>
      <w:r>
        <w:t>CertificateNumber (string): your Aadhaar number</w:t>
      </w:r>
      <w:r>
        <w:rPr>
          <w:spacing w:val="-52"/>
        </w:rPr>
        <w:t xml:space="preserve"> </w:t>
      </w:r>
      <w:r>
        <w:t>DocumentTypeID</w:t>
      </w:r>
      <w:r>
        <w:rPr>
          <w:spacing w:val="-2"/>
        </w:rPr>
        <w:t xml:space="preserve"> </w:t>
      </w:r>
      <w:r>
        <w:t>(int):</w:t>
      </w:r>
      <w:r>
        <w:rPr>
          <w:spacing w:val="-2"/>
        </w:rPr>
        <w:t xml:space="preserve"> </w:t>
      </w:r>
      <w:r>
        <w:t>6</w:t>
      </w:r>
    </w:p>
    <w:p>
      <w:pPr>
        <w:pStyle w:val="9"/>
        <w:spacing w:line="293" w:lineRule="exact"/>
      </w:pPr>
      <w:r>
        <w:t>SSOID</w:t>
      </w:r>
      <w:r>
        <w:rPr>
          <w:spacing w:val="-4"/>
        </w:rPr>
        <w:t xml:space="preserve"> </w:t>
      </w:r>
      <w:r>
        <w:t>(string):</w:t>
      </w:r>
      <w:r>
        <w:rPr>
          <w:spacing w:val="-5"/>
        </w:rPr>
        <w:t xml:space="preserve"> </w:t>
      </w:r>
      <w:r>
        <w:t>WRAPPERAPI.TEST</w:t>
      </w:r>
    </w:p>
    <w:p>
      <w:pPr>
        <w:pStyle w:val="9"/>
        <w:ind w:right="948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  <w:r>
        <w:rPr>
          <w:spacing w:val="-52"/>
        </w:rPr>
        <w:t xml:space="preserve"> </w:t>
      </w:r>
      <w:r>
        <w:t>FullName</w:t>
      </w:r>
      <w:r>
        <w:rPr>
          <w:spacing w:val="-2"/>
        </w:rPr>
        <w:t xml:space="preserve"> </w:t>
      </w:r>
      <w:r>
        <w:t>(string):</w:t>
      </w:r>
      <w:r>
        <w:rPr>
          <w:spacing w:val="1"/>
        </w:rPr>
        <w:t xml:space="preserve"> </w:t>
      </w:r>
      <w:r>
        <w:t>Ashish</w:t>
      </w:r>
      <w:r>
        <w:rPr>
          <w:spacing w:val="-1"/>
        </w:rPr>
        <w:t xml:space="preserve"> </w:t>
      </w:r>
      <w:r>
        <w:t>Aswani</w:t>
      </w:r>
    </w:p>
    <w:p>
      <w:pPr>
        <w:pStyle w:val="9"/>
        <w:spacing w:line="293" w:lineRule="exact"/>
      </w:pPr>
      <w:r>
        <w:t>Gender</w:t>
      </w:r>
      <w:r>
        <w:rPr>
          <w:spacing w:val="-4"/>
        </w:rPr>
        <w:t xml:space="preserve"> </w:t>
      </w:r>
      <w:r>
        <w:t>(string):</w:t>
      </w:r>
      <w:r>
        <w:rPr>
          <w:spacing w:val="-2"/>
        </w:rPr>
        <w:t xml:space="preserve"> </w:t>
      </w:r>
      <w:r>
        <w:t>Male</w:t>
      </w:r>
    </w:p>
    <w:p>
      <w:pPr>
        <w:pStyle w:val="9"/>
        <w:ind w:right="4698"/>
      </w:pPr>
      <w:r>
        <w:t>DOB: 1983-06-09 (yyyy-mm-dd)</w:t>
      </w:r>
      <w:r>
        <w:rPr>
          <w:spacing w:val="1"/>
        </w:rPr>
        <w:t xml:space="preserve"> </w:t>
      </w:r>
      <w:r>
        <w:t>MobileNumber: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number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ind w:right="6750"/>
      </w:pPr>
      <w:r>
        <w:t>Response json:</w:t>
      </w:r>
      <w:r>
        <w:rPr>
          <w:spacing w:val="1"/>
        </w:rPr>
        <w:t xml:space="preserve"> </w:t>
      </w:r>
      <w:r>
        <w:t>Successfully</w:t>
      </w:r>
      <w:r>
        <w:rPr>
          <w:spacing w:val="-12"/>
        </w:rPr>
        <w:t xml:space="preserve"> </w:t>
      </w:r>
      <w:r>
        <w:t>Response:</w:t>
      </w:r>
    </w:p>
    <w:p>
      <w:pPr>
        <w:pStyle w:val="9"/>
        <w:spacing w:before="1"/>
      </w:pPr>
      <w:r>
        <w:t>{</w:t>
      </w:r>
    </w:p>
    <w:p>
      <w:pPr>
        <w:pStyle w:val="9"/>
        <w:spacing w:before="2"/>
        <w:ind w:left="338" w:right="5521"/>
      </w:pPr>
      <w:r>
        <w:t>"Message": "Data Retrived",</w:t>
      </w:r>
      <w:r>
        <w:rPr>
          <w:spacing w:val="1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 "Aadhaar Card",</w:t>
      </w:r>
      <w:r>
        <w:rPr>
          <w:spacing w:val="-52"/>
        </w:rPr>
        <w:t xml:space="preserve"> </w:t>
      </w:r>
      <w:r>
        <w:t>"Data":</w:t>
      </w:r>
    </w:p>
    <w:p>
      <w:pPr>
        <w:pStyle w:val="9"/>
      </w:pPr>
      <w:r>
        <w:t>"{\"$id\":\"1\",\"uidtoken\":\"01002480u2AubbFoGMF9jr0APC5eo3OcRD2IrqU//vzMFUCG</w:t>
      </w:r>
      <w:r>
        <w:rPr>
          <w:spacing w:val="1"/>
        </w:rPr>
        <w:t xml:space="preserve"> </w:t>
      </w:r>
      <w:r>
        <w:rPr>
          <w:spacing w:val="-1"/>
        </w:rPr>
        <w:t>bWpCkvOFyu35hZdNRsDmHhFT\",\"txn\":\"DOITRJGOVAUTH202201041306124207321\",\"</w:t>
      </w:r>
    </w:p>
    <w:p>
      <w:pPr>
        <w:pStyle w:val="9"/>
        <w:spacing w:line="292" w:lineRule="exact"/>
      </w:pPr>
      <w:r>
        <w:t>status\":\"y\"}"</w:t>
      </w:r>
    </w:p>
    <w:p>
      <w:pPr>
        <w:pStyle w:val="9"/>
      </w:pPr>
      <w:r>
        <w:t>}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212"/>
      </w:pPr>
      <w:r>
        <w:t>"Message": "Invalid Aadhaar Number",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"Aadhaar Card",</w:t>
      </w:r>
      <w:r>
        <w:rPr>
          <w:spacing w:val="1"/>
        </w:rPr>
        <w:t xml:space="preserve"> </w:t>
      </w:r>
      <w:r>
        <w:t>"Data":</w:t>
      </w:r>
    </w:p>
    <w:p>
      <w:pPr>
        <w:pStyle w:val="9"/>
        <w:spacing w:line="242" w:lineRule="auto"/>
      </w:pPr>
      <w:r>
        <w:rPr>
          <w:spacing w:val="-1"/>
        </w:rPr>
        <w:t>"{\"$id\":\"1\",\"uidtoken\":\"01002480sENt9aj/HChLNAmKBgyYmPpsF0rAFKOiFIgDt2DBOA</w:t>
      </w:r>
      <w:r>
        <w:t xml:space="preserve"> xPTHXMSsCghIyyDndV51F8\",\"txn\":\"DOITRJGOVAUTH202201041307316859906\",\"stat</w:t>
      </w:r>
    </w:p>
    <w:p>
      <w:pPr>
        <w:pStyle w:val="9"/>
        <w:spacing w:line="289" w:lineRule="exact"/>
      </w:pPr>
      <w:r>
        <w:t>us\":\"n\"}"</w:t>
      </w:r>
    </w:p>
    <w:p>
      <w:pPr>
        <w:pStyle w:val="9"/>
      </w:pPr>
      <w:r>
        <w:t>}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</w:pP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9"/>
        <w:spacing w:before="6"/>
        <w:ind w:left="0"/>
        <w:rPr>
          <w:b/>
          <w:sz w:val="14"/>
        </w:rPr>
      </w:pPr>
      <w:r>
        <w:pict>
          <v:group id="_x0000_s1040" o:spid="_x0000_s1040" o:spt="203" style="position:absolute;left:0pt;margin-left:74.85pt;margin-top:10.8pt;height:242.65pt;width:446.9pt;mso-position-horizontal-relative:page;mso-wrap-distance-bottom:0pt;mso-wrap-distance-top:0pt;z-index:-251651072;mso-width-relative:page;mso-height-relative:page;" coordorigin="1498,216" coordsize="8938,4853">
            <o:lock v:ext="edit"/>
            <v:shape id="_x0000_s1041" o:spid="_x0000_s1041" o:spt="75" type="#_x0000_t75" style="position:absolute;left:1497;top:216;height:4853;width:8938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42" o:spid="_x0000_s1042" o:spt="75" type="#_x0000_t75" style="position:absolute;left:1530;top:250;height:4695;width:8781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rect id="_x0000_s1043" o:spid="_x0000_s1043" o:spt="1" style="position:absolute;left:1520;top:240;height:4715;width:8801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202" w:after="0" w:line="240" w:lineRule="auto"/>
        <w:ind w:left="840" w:right="0" w:hanging="721"/>
        <w:jc w:val="left"/>
      </w:pPr>
      <w:bookmarkStart w:id="16" w:name="_bookmark8"/>
      <w:bookmarkEnd w:id="16"/>
      <w:bookmarkStart w:id="17" w:name="_bookmark8"/>
      <w:bookmarkEnd w:id="17"/>
      <w:r>
        <w:t>Jan</w:t>
      </w:r>
      <w:r>
        <w:rPr>
          <w:spacing w:val="-4"/>
        </w:rPr>
        <w:t xml:space="preserve"> </w:t>
      </w:r>
      <w:r>
        <w:t>Aadhaar</w:t>
      </w:r>
      <w:r>
        <w:rPr>
          <w:spacing w:val="-4"/>
        </w:rPr>
        <w:t xml:space="preserve"> </w:t>
      </w:r>
      <w:r>
        <w:t>(Bhamashah):</w:t>
      </w:r>
    </w:p>
    <w:p>
      <w:pPr>
        <w:pStyle w:val="9"/>
        <w:spacing w:before="1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59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spacing w:before="0"/>
        <w:ind w:left="120" w:right="0" w:firstLine="0"/>
        <w:jc w:val="left"/>
        <w:rPr>
          <w:rFonts w:ascii="Verdana"/>
          <w:sz w:val="18"/>
        </w:rPr>
      </w:pPr>
      <w:r>
        <w:rPr>
          <w:sz w:val="24"/>
        </w:rPr>
        <w:t>CertificateNumber</w:t>
      </w:r>
      <w:r>
        <w:rPr>
          <w:spacing w:val="-4"/>
          <w:sz w:val="24"/>
        </w:rPr>
        <w:t xml:space="preserve"> </w:t>
      </w:r>
      <w:r>
        <w:rPr>
          <w:sz w:val="24"/>
        </w:rPr>
        <w:t>(string):</w:t>
      </w:r>
      <w:r>
        <w:rPr>
          <w:spacing w:val="-2"/>
          <w:sz w:val="24"/>
        </w:rPr>
        <w:t xml:space="preserve"> </w:t>
      </w:r>
      <w:r>
        <w:rPr>
          <w:rFonts w:ascii="Verdana"/>
          <w:sz w:val="18"/>
        </w:rPr>
        <w:t>4852582609</w:t>
      </w:r>
    </w:p>
    <w:p>
      <w:pPr>
        <w:pStyle w:val="9"/>
        <w:spacing w:before="2"/>
        <w:ind w:right="6707"/>
      </w:pPr>
      <w:r>
        <w:t>DocumentTypeID (int): 7</w:t>
      </w:r>
      <w:r>
        <w:rPr>
          <w:spacing w:val="1"/>
        </w:rPr>
        <w:t xml:space="preserve"> </w:t>
      </w:r>
      <w:r>
        <w:t>SSOID:</w:t>
      </w:r>
      <w:r>
        <w:rPr>
          <w:spacing w:val="-7"/>
        </w:rPr>
        <w:t xml:space="preserve"> </w:t>
      </w:r>
      <w:r>
        <w:t>WRAPPERAPI.TEST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12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5218"/>
      </w:pPr>
      <w:r>
        <w:t>"Message": "Data Retrived",</w:t>
      </w:r>
      <w:r>
        <w:rPr>
          <w:spacing w:val="1"/>
        </w:rPr>
        <w:t xml:space="preserve"> </w:t>
      </w:r>
      <w:r>
        <w:t>"IsSuccess":</w:t>
      </w:r>
      <w:r>
        <w:rPr>
          <w:spacing w:val="13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</w:t>
      </w:r>
      <w:r>
        <w:rPr>
          <w:spacing w:val="-6"/>
        </w:rPr>
        <w:t xml:space="preserve"> </w:t>
      </w:r>
      <w:r>
        <w:t>"JanAadhaar</w:t>
      </w:r>
      <w:r>
        <w:rPr>
          <w:spacing w:val="-5"/>
        </w:rPr>
        <w:t xml:space="preserve"> </w:t>
      </w:r>
      <w:r>
        <w:t>Card",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right="254" w:firstLine="218"/>
      </w:pPr>
      <w:r>
        <w:t>"Data": "[{\"ENR_ID\":\"9999-62FJ-</w:t>
      </w:r>
      <w:r>
        <w:rPr>
          <w:spacing w:val="1"/>
        </w:rPr>
        <w:t xml:space="preserve"> </w:t>
      </w:r>
      <w:r>
        <w:rPr>
          <w:spacing w:val="-1"/>
        </w:rPr>
        <w:t>00245\",\"AADHAR_ID\":\"838172193254\",\"NAME\":\"Manju\",\"MOBILE_NO\":\"94609</w:t>
      </w:r>
    </w:p>
    <w:p>
      <w:pPr>
        <w:pStyle w:val="9"/>
      </w:pPr>
      <w:r>
        <w:t>15879\",\"SRDR_MID\":\"0\",\"JAN_MEMBER_ID\":\"54480613692\",\"JAN_AADHAR\":\"4</w:t>
      </w:r>
    </w:p>
    <w:p>
      <w:pPr>
        <w:pStyle w:val="9"/>
        <w:spacing w:before="37"/>
      </w:pPr>
      <w:r>
        <w:t>852582609\",\"NAME_HINDI\":\"</w:t>
      </w:r>
      <w:r>
        <w:rPr>
          <w:rFonts w:ascii="Nirmala UI" w:hAnsi="Nirmala UI" w:eastAsia="Nirmala UI" w:cs="Nirmala UI"/>
          <w:sz w:val="22"/>
          <w:szCs w:val="22"/>
          <w:cs/>
        </w:rPr>
        <w:t>मजू</w:t>
      </w:r>
      <w:r>
        <w:t>\",\"SRDR_ID\":\"VWPJSSR\"},{\"ENR_ID\":\"9999-</w:t>
      </w:r>
    </w:p>
    <w:p>
      <w:pPr>
        <w:pStyle w:val="9"/>
        <w:spacing w:before="31"/>
      </w:pPr>
      <w:r>
        <w:t>62FJ-00245\",\"AADHAR_ID\":\"</w:t>
      </w:r>
    </w:p>
    <w:p>
      <w:pPr>
        <w:pStyle w:val="9"/>
        <w:spacing w:line="256" w:lineRule="auto"/>
        <w:ind w:right="221"/>
        <w:rPr>
          <w:rFonts w:ascii="Nirmala UI" w:hAnsi="Nirmala UI" w:eastAsia="Nirmala UI" w:cs="Nirmala UI"/>
          <w:sz w:val="22"/>
          <w:szCs w:val="22"/>
        </w:rPr>
      </w:pPr>
      <w:r>
        <w:t>\",\"NAME\":\"Saanvi\",\"MOBILE_NO\":null,\"SRDR_MID\":\"144807218\",\"JAN_MEMBE</w:t>
      </w:r>
      <w:r>
        <w:rPr>
          <w:spacing w:val="1"/>
        </w:rPr>
        <w:t xml:space="preserve"> </w:t>
      </w:r>
      <w:r>
        <w:t>R_ID\":\"98665237098\",\"JAN_AADHAR\":\"4852582609\",\"NAME_HINDI\":\"</w:t>
      </w:r>
      <w:r>
        <w:rPr>
          <w:rFonts w:ascii="Nirmala UI" w:hAnsi="Nirmala UI" w:eastAsia="Nirmala UI" w:cs="Nirmala UI"/>
          <w:sz w:val="22"/>
          <w:szCs w:val="22"/>
          <w:cs/>
        </w:rPr>
        <w:t>सान्वी</w:t>
      </w:r>
      <w:r>
        <w:t>\",\"S</w:t>
      </w:r>
      <w:r>
        <w:rPr>
          <w:spacing w:val="1"/>
        </w:rPr>
        <w:t xml:space="preserve"> </w:t>
      </w:r>
      <w:r>
        <w:t>RDR_ID\":\"VWPJSSR\"},{\"ENR_ID\":\"9999-62FJ-</w:t>
      </w:r>
      <w:r>
        <w:rPr>
          <w:spacing w:val="1"/>
        </w:rPr>
        <w:t xml:space="preserve"> </w:t>
      </w:r>
      <w:r>
        <w:t>00245\",\"AADHAR_ID\":\"489414935298\",\"NAME\":\"Tulsa</w:t>
      </w:r>
      <w:r>
        <w:rPr>
          <w:spacing w:val="1"/>
        </w:rPr>
        <w:t xml:space="preserve"> </w:t>
      </w:r>
      <w:r>
        <w:rPr>
          <w:spacing w:val="-1"/>
        </w:rPr>
        <w:t>Ram\",\"MOBILE_NO\":\"9460915879\",\"SRDR_MID\":\"104569847\",\"JAN_MEMBER_ID\</w:t>
      </w:r>
      <w:r>
        <w:t xml:space="preserve"> ":\"47778110710\",\"JAN_AADHAR\":\"4852582609\",\"NAME_HINDI\":\"</w:t>
      </w:r>
      <w:r>
        <w:rPr>
          <w:rFonts w:ascii="Nirmala UI" w:hAnsi="Nirmala UI" w:eastAsia="Nirmala UI" w:cs="Nirmala UI"/>
          <w:sz w:val="22"/>
          <w:szCs w:val="22"/>
          <w:cs/>
        </w:rPr>
        <w:t>तलसा</w:t>
      </w:r>
    </w:p>
    <w:p>
      <w:pPr>
        <w:pStyle w:val="9"/>
        <w:spacing w:before="48"/>
      </w:pPr>
      <w:r>
        <w:rPr>
          <w:rFonts w:ascii="Nirmala UI" w:hAnsi="Nirmala UI" w:eastAsia="Nirmala UI" w:cs="Nirmala UI"/>
          <w:sz w:val="22"/>
          <w:szCs w:val="22"/>
          <w:cs/>
        </w:rPr>
        <w:t>राम</w:t>
      </w:r>
      <w:r>
        <w:t>\",\"SRDR_ID\":\"VWPJSSR\"},{\"ENR_ID\":\"9999-62FJ-00245\",\"AADHAR_ID\":\"</w:t>
      </w:r>
    </w:p>
    <w:p>
      <w:pPr>
        <w:pStyle w:val="9"/>
        <w:spacing w:before="32" w:line="256" w:lineRule="auto"/>
        <w:ind w:right="254"/>
        <w:rPr>
          <w:rFonts w:ascii="Nirmala UI" w:hAnsi="Nirmala UI" w:eastAsia="Nirmala UI" w:cs="Nirmala UI"/>
          <w:sz w:val="22"/>
          <w:szCs w:val="22"/>
        </w:rPr>
      </w:pPr>
      <w:r>
        <w:t>\",\"NAME\":\"Sakshi</w:t>
      </w:r>
      <w:r>
        <w:rPr>
          <w:spacing w:val="1"/>
        </w:rPr>
        <w:t xml:space="preserve"> </w:t>
      </w:r>
      <w:r>
        <w:rPr>
          <w:spacing w:val="-1"/>
        </w:rPr>
        <w:t>Parihar\",\"MOBILE_NO\":null,\"SRDR_MID\":\"104569846\",\"JAN_MEMBER_ID\":\"38021</w:t>
      </w:r>
      <w:r>
        <w:t xml:space="preserve"> 468386\",\"JAN_AADHAR\":\"4852582609\",\"NAME_HINDI\":\"</w:t>
      </w:r>
      <w:r>
        <w:rPr>
          <w:rFonts w:ascii="Nirmala UI" w:hAnsi="Nirmala UI" w:eastAsia="Nirmala UI" w:cs="Nirmala UI"/>
          <w:sz w:val="22"/>
          <w:szCs w:val="22"/>
          <w:cs/>
        </w:rPr>
        <w:t>साक्षी</w:t>
      </w:r>
    </w:p>
    <w:p>
      <w:pPr>
        <w:pStyle w:val="9"/>
        <w:spacing w:before="45"/>
      </w:pPr>
      <w:r>
        <w:rPr>
          <w:rFonts w:ascii="Nirmala UI" w:hAnsi="Nirmala UI" w:eastAsia="Nirmala UI" w:cs="Nirmala UI"/>
          <w:sz w:val="22"/>
          <w:szCs w:val="22"/>
          <w:cs/>
        </w:rPr>
        <w:t>पररहार</w:t>
      </w:r>
      <w:r>
        <w:t>\",\"SRDR_ID\":\"VWPJSSR\"}]"</w:t>
      </w:r>
    </w:p>
    <w:p>
      <w:pPr>
        <w:pStyle w:val="9"/>
        <w:spacing w:before="31"/>
      </w:pPr>
      <w:r>
        <w:t>}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spacing w:before="1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4895"/>
      </w:pPr>
      <w:r>
        <w:t>"Message": "Invalid JanAadhaar Number",</w:t>
      </w:r>
      <w:r>
        <w:rPr>
          <w:spacing w:val="-52"/>
        </w:rPr>
        <w:t xml:space="preserve"> </w:t>
      </w:r>
      <w:r>
        <w:t>"IsSuccess": false,</w:t>
      </w:r>
    </w:p>
    <w:p>
      <w:pPr>
        <w:pStyle w:val="9"/>
        <w:ind w:left="338" w:right="5215"/>
      </w:pPr>
      <w:r>
        <w:t>"TotalRecordsCount": 0,</w:t>
      </w:r>
      <w:r>
        <w:rPr>
          <w:spacing w:val="1"/>
        </w:rPr>
        <w:t xml:space="preserve"> </w:t>
      </w:r>
      <w:r>
        <w:t>"DocumentName":</w:t>
      </w:r>
      <w:r>
        <w:rPr>
          <w:spacing w:val="-6"/>
        </w:rPr>
        <w:t xml:space="preserve"> </w:t>
      </w:r>
      <w:r>
        <w:t>"JanAadhaar</w:t>
      </w:r>
      <w:r>
        <w:rPr>
          <w:spacing w:val="-5"/>
        </w:rPr>
        <w:t xml:space="preserve"> </w:t>
      </w:r>
      <w:r>
        <w:t>Card",</w:t>
      </w:r>
    </w:p>
    <w:p>
      <w:pPr>
        <w:pStyle w:val="9"/>
        <w:ind w:left="338"/>
      </w:pPr>
      <w:r>
        <w:t>"Data":</w:t>
      </w:r>
      <w:r>
        <w:rPr>
          <w:spacing w:val="-5"/>
        </w:rPr>
        <w:t xml:space="preserve"> </w:t>
      </w:r>
      <w:r>
        <w:t>"{\"status\":\"false\",\"errMsg\":\"error</w:t>
      </w:r>
      <w:r>
        <w:rPr>
          <w:spacing w:val="-5"/>
        </w:rPr>
        <w:t xml:space="preserve"> </w:t>
      </w:r>
      <w:r>
        <w:t>Cursor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closed.\"}"</w:t>
      </w:r>
    </w:p>
    <w:p>
      <w:pPr>
        <w:pStyle w:val="9"/>
      </w:pPr>
      <w:r>
        <w:t>}</w:t>
      </w:r>
    </w:p>
    <w:p>
      <w:pPr>
        <w:pStyle w:val="9"/>
        <w:spacing w:before="8"/>
        <w:ind w:left="0"/>
        <w:rPr>
          <w:sz w:val="19"/>
        </w:rPr>
      </w:pPr>
    </w:p>
    <w:p>
      <w:pPr>
        <w:pStyle w:val="6"/>
        <w:spacing w:before="51"/>
      </w:pPr>
      <w:r>
        <w:t>Code</w:t>
      </w:r>
      <w:r>
        <w:rPr>
          <w:spacing w:val="-2"/>
        </w:rPr>
        <w:t xml:space="preserve"> </w:t>
      </w:r>
      <w:r>
        <w:t>Snippet:</w:t>
      </w:r>
    </w:p>
    <w:p>
      <w:pPr>
        <w:pStyle w:val="9"/>
        <w:spacing w:before="8"/>
        <w:ind w:left="0"/>
        <w:rPr>
          <w:b/>
          <w:sz w:val="14"/>
        </w:rPr>
      </w:pPr>
      <w:r>
        <w:pict>
          <v:group id="_x0000_s1044" o:spid="_x0000_s1044" o:spt="203" style="position:absolute;left:0pt;margin-left:74.85pt;margin-top:10.9pt;height:208.7pt;width:446.8pt;mso-position-horizontal-relative:page;mso-wrap-distance-bottom:0pt;mso-wrap-distance-top:0pt;z-index:-251650048;mso-width-relative:page;mso-height-relative:page;" coordorigin="1498,218" coordsize="8936,4174">
            <o:lock v:ext="edit"/>
            <v:shape id="_x0000_s1045" o:spid="_x0000_s1045" o:spt="75" type="#_x0000_t75" style="position:absolute;left:1497;top:218;height:4174;width:8936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046" o:spid="_x0000_s1046" o:spt="75" type="#_x0000_t75" style="position:absolute;left:1530;top:250;height:4030;width:8779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rect id="_x0000_s1047" o:spid="_x0000_s1047" o:spt="1" style="position:absolute;left:1520;top:240;height:4050;width:8799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b/>
          <w:sz w:val="20"/>
        </w:rPr>
      </w:pP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200" w:after="0" w:line="341" w:lineRule="exact"/>
        <w:ind w:left="840" w:right="0" w:hanging="721"/>
        <w:jc w:val="left"/>
      </w:pPr>
      <w:bookmarkStart w:id="18" w:name="_bookmark9"/>
      <w:bookmarkEnd w:id="18"/>
      <w:bookmarkStart w:id="19" w:name="_bookmark9"/>
      <w:bookmarkEnd w:id="19"/>
      <w:bookmarkStart w:id="62" w:name="_GoBack"/>
      <w:r>
        <w:t>PAN</w:t>
      </w:r>
      <w:r>
        <w:rPr>
          <w:spacing w:val="-1"/>
        </w:rPr>
        <w:t xml:space="preserve"> </w:t>
      </w:r>
      <w:r>
        <w:t>Card: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ind w:right="5199"/>
      </w:pPr>
      <w:r>
        <w:t xml:space="preserve">CertificateNumber (string): </w:t>
      </w:r>
      <w:r>
        <w:rPr>
          <w:rFonts w:hint="default"/>
          <w:lang w:val="en-US"/>
        </w:rPr>
        <w:t>XYZJP</w:t>
      </w:r>
      <w:r>
        <w:t>5799B DocumentTypeID</w:t>
      </w:r>
      <w:r>
        <w:rPr>
          <w:spacing w:val="-2"/>
        </w:rPr>
        <w:t xml:space="preserve"> </w:t>
      </w:r>
      <w:r>
        <w:t>(int):</w:t>
      </w:r>
      <w:r>
        <w:rPr>
          <w:spacing w:val="-2"/>
        </w:rPr>
        <w:t xml:space="preserve"> </w:t>
      </w:r>
      <w:r>
        <w:t>12</w:t>
      </w:r>
    </w:p>
    <w:p>
      <w:pPr>
        <w:pStyle w:val="9"/>
        <w:spacing w:line="293" w:lineRule="exact"/>
      </w:pPr>
      <w:r>
        <w:t>SSOID:</w:t>
      </w:r>
      <w:r>
        <w:rPr>
          <w:spacing w:val="-9"/>
        </w:rPr>
        <w:t xml:space="preserve"> </w:t>
      </w:r>
      <w:r>
        <w:t>WRAPPERAPI.TEST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2"/>
        <w:ind w:left="0"/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5930"/>
      </w:pPr>
      <w:r>
        <w:t>"Message": "Data Retrived",</w:t>
      </w:r>
      <w:r>
        <w:rPr>
          <w:spacing w:val="1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</w:t>
      </w:r>
      <w:r>
        <w:rPr>
          <w:spacing w:val="-4"/>
        </w:rPr>
        <w:t xml:space="preserve"> </w:t>
      </w:r>
      <w:r>
        <w:t>"PAN</w:t>
      </w:r>
      <w:r>
        <w:rPr>
          <w:spacing w:val="-3"/>
        </w:rPr>
        <w:t xml:space="preserve"> </w:t>
      </w:r>
      <w:r>
        <w:t>Card",</w:t>
      </w:r>
    </w:p>
    <w:p>
      <w:pPr>
        <w:pStyle w:val="9"/>
        <w:ind w:firstLine="218"/>
      </w:pPr>
      <w:r>
        <w:t>"Data": "{'Status':'Success','PanNo':</w:t>
      </w:r>
      <w:r>
        <w:rPr>
          <w:rFonts w:hint="default"/>
          <w:lang w:val="en-US"/>
        </w:rPr>
        <w:t>’XYZJP</w:t>
      </w:r>
      <w:r>
        <w:t>5799B</w:t>
      </w:r>
      <w:r>
        <w:rPr>
          <w:rFonts w:hint="default"/>
          <w:lang w:val="en-US"/>
        </w:rPr>
        <w:t>’</w:t>
      </w:r>
      <w:r>
        <w:t xml:space="preserve"> ,'PanStatus':'EXISTING AND</w:t>
      </w:r>
      <w:r>
        <w:rPr>
          <w:spacing w:val="1"/>
        </w:rPr>
        <w:t xml:space="preserve"> </w:t>
      </w:r>
      <w:r>
        <w:rPr>
          <w:spacing w:val="-1"/>
        </w:rPr>
        <w:t>VALID','LastName':'</w:t>
      </w:r>
      <w:r>
        <w:rPr>
          <w:rFonts w:hint="default"/>
          <w:spacing w:val="-1"/>
          <w:lang w:val="en-US"/>
        </w:rPr>
        <w:t>TEST</w:t>
      </w:r>
      <w:r>
        <w:rPr>
          <w:spacing w:val="-1"/>
        </w:rPr>
        <w:t>','FirstName':'</w:t>
      </w:r>
      <w:r>
        <w:rPr>
          <w:rFonts w:hint="default"/>
          <w:spacing w:val="-1"/>
          <w:lang w:val="en-US"/>
        </w:rPr>
        <w:t>USER</w:t>
      </w:r>
      <w:r>
        <w:rPr>
          <w:spacing w:val="-1"/>
        </w:rPr>
        <w:t>','MiddleName':'','PanTitle':'Shri','LastUpda</w:t>
      </w:r>
      <w:r>
        <w:t xml:space="preserve"> teDate':'22/05/2010','NameOnCard':'','Filter1':'','Filter2':''}"</w:t>
      </w:r>
    </w:p>
    <w:p>
      <w:pPr>
        <w:pStyle w:val="9"/>
        <w:spacing w:line="292" w:lineRule="exact"/>
      </w:pPr>
      <w:r>
        <w:t>}</w:t>
      </w:r>
    </w:p>
    <w:p>
      <w:pPr>
        <w:pStyle w:val="9"/>
        <w:spacing w:before="12"/>
        <w:ind w:left="0"/>
        <w:rPr>
          <w:sz w:val="23"/>
        </w:rPr>
      </w:pPr>
    </w:p>
    <w:p>
      <w:pPr>
        <w:pStyle w:val="6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  <w:spacing w:line="293" w:lineRule="exact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pStyle w:val="9"/>
        <w:spacing w:line="293" w:lineRule="exact"/>
        <w:ind w:firstLine="240" w:firstLineChars="100"/>
      </w:pPr>
      <w:r>
        <w:rPr>
          <w:rFonts w:hint="default"/>
          <w:lang w:val="en-US" w:eastAsia="zh-CN"/>
        </w:rPr>
        <w:t>“Message": "Please Move Stagging to Production Enviroment.",</w:t>
      </w:r>
    </w:p>
    <w:p>
      <w:pPr>
        <w:pStyle w:val="9"/>
        <w:spacing w:line="293" w:lineRule="exact"/>
        <w:rPr>
          <w:rFonts w:hint="default"/>
        </w:rPr>
      </w:pPr>
      <w:r>
        <w:rPr>
          <w:rFonts w:hint="default"/>
          <w:lang w:val="en-US" w:eastAsia="zh-CN"/>
        </w:rPr>
        <w:t>    "IsSuccess": false,</w:t>
      </w:r>
    </w:p>
    <w:p>
      <w:pPr>
        <w:pStyle w:val="9"/>
        <w:spacing w:line="293" w:lineRule="exact"/>
        <w:rPr>
          <w:rFonts w:hint="default"/>
        </w:rPr>
      </w:pPr>
      <w:r>
        <w:rPr>
          <w:rFonts w:hint="default"/>
          <w:lang w:val="en-US" w:eastAsia="zh-CN"/>
        </w:rPr>
        <w:t>    "TotalRecordsCount": 0,</w:t>
      </w:r>
    </w:p>
    <w:p>
      <w:pPr>
        <w:pStyle w:val="9"/>
        <w:spacing w:line="293" w:lineRule="exact"/>
        <w:rPr>
          <w:rFonts w:hint="default"/>
        </w:rPr>
      </w:pPr>
      <w:r>
        <w:rPr>
          <w:rFonts w:hint="default"/>
          <w:lang w:val="en-US" w:eastAsia="zh-CN"/>
        </w:rPr>
        <w:t>    "DocumentName": "PAN Card",</w:t>
      </w:r>
    </w:p>
    <w:p>
      <w:pPr>
        <w:pStyle w:val="9"/>
        <w:spacing w:line="293" w:lineRule="exact"/>
        <w:ind w:firstLine="24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"Data": "{'Status':'Failure'}"</w:t>
      </w:r>
    </w:p>
    <w:p>
      <w:pPr>
        <w:pStyle w:val="9"/>
        <w:spacing w:line="293" w:lineRule="exac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bookmarkEnd w:id="62"/>
    <w:p>
      <w:pPr>
        <w:pStyle w:val="9"/>
        <w:spacing w:before="11"/>
        <w:ind w:left="0"/>
        <w:rPr>
          <w:sz w:val="23"/>
        </w:rPr>
      </w:pPr>
    </w:p>
    <w:p>
      <w:pPr>
        <w:pStyle w:val="6"/>
      </w:pPr>
      <w:r>
        <w:t>Error</w:t>
      </w:r>
      <w:r>
        <w:rPr>
          <w:spacing w:val="-2"/>
        </w:rPr>
        <w:t xml:space="preserve"> </w:t>
      </w:r>
      <w:r>
        <w:t>Code:</w:t>
      </w:r>
    </w:p>
    <w:tbl>
      <w:tblPr>
        <w:tblStyle w:val="8"/>
        <w:tblW w:w="0" w:type="auto"/>
        <w:tblInd w:w="132" w:type="dxa"/>
        <w:tblBorders>
          <w:top w:val="single" w:color="8EAADB" w:sz="4" w:space="0"/>
          <w:left w:val="single" w:color="8EAADB" w:sz="4" w:space="0"/>
          <w:bottom w:val="single" w:color="8EAADB" w:sz="4" w:space="0"/>
          <w:right w:val="single" w:color="8EAADB" w:sz="4" w:space="0"/>
          <w:insideH w:val="single" w:color="8EAADB" w:sz="4" w:space="0"/>
          <w:insideV w:val="single" w:color="8EAADB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7"/>
        <w:gridCol w:w="7502"/>
      </w:tblGrid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85" w:lineRule="exact"/>
              <w:ind w:left="218" w:right="211"/>
              <w:rPr>
                <w:sz w:val="24"/>
              </w:rPr>
            </w:pPr>
            <w:r>
              <w:rPr>
                <w:color w:val="FFFFFF"/>
                <w:sz w:val="24"/>
              </w:rPr>
              <w:t>Error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Code</w:t>
            </w:r>
          </w:p>
        </w:tc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85" w:lineRule="exact"/>
              <w:ind w:left="2902" w:right="2897"/>
              <w:rPr>
                <w:sz w:val="24"/>
              </w:rPr>
            </w:pPr>
            <w:r>
              <w:rPr>
                <w:color w:val="FFFFFF"/>
                <w:sz w:val="24"/>
              </w:rPr>
              <w:t>Error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Description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02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spacing w:line="273" w:lineRule="exact"/>
              <w:ind w:left="1877" w:right="1870"/>
              <w:rPr>
                <w:sz w:val="24"/>
              </w:rPr>
            </w:pPr>
            <w:r>
              <w:rPr>
                <w:sz w:val="24"/>
              </w:rPr>
              <w:t>Success.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</w:tcPr>
          <w:p>
            <w:pPr>
              <w:pStyle w:val="15"/>
              <w:spacing w:line="272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02" w:type="dxa"/>
          </w:tcPr>
          <w:p>
            <w:pPr>
              <w:pStyle w:val="15"/>
              <w:spacing w:line="272" w:lineRule="exact"/>
              <w:ind w:left="1877" w:right="187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1517" w:type="dxa"/>
            <w:shd w:val="clear" w:color="auto" w:fill="D9E1F3"/>
          </w:tcPr>
          <w:p>
            <w:pPr>
              <w:pStyle w:val="15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02" w:type="dxa"/>
            <w:shd w:val="clear" w:color="auto" w:fill="D9E1F3"/>
          </w:tcPr>
          <w:p>
            <w:pPr>
              <w:pStyle w:val="15"/>
              <w:spacing w:line="273" w:lineRule="exact"/>
              <w:ind w:left="1877" w:right="1870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Failure.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1517" w:type="dxa"/>
          </w:tcPr>
          <w:p>
            <w:pPr>
              <w:pStyle w:val="15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02" w:type="dxa"/>
          </w:tcPr>
          <w:p>
            <w:pPr>
              <w:pStyle w:val="15"/>
              <w:spacing w:line="275" w:lineRule="exact"/>
              <w:ind w:left="1877" w:right="187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authorized.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  <w:shd w:val="clear" w:color="auto" w:fill="D9E1F3"/>
          </w:tcPr>
          <w:p>
            <w:pPr>
              <w:pStyle w:val="15"/>
              <w:spacing w:line="272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02" w:type="dxa"/>
            <w:shd w:val="clear" w:color="auto" w:fill="D9E1F3"/>
          </w:tcPr>
          <w:p>
            <w:pPr>
              <w:pStyle w:val="15"/>
              <w:spacing w:line="272" w:lineRule="exact"/>
              <w:ind w:left="1877" w:right="186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Entered.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</w:tcPr>
          <w:p>
            <w:pPr>
              <w:pStyle w:val="15"/>
              <w:spacing w:line="272" w:lineRule="exact"/>
              <w:ind w:left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02" w:type="dxa"/>
          </w:tcPr>
          <w:p>
            <w:pPr>
              <w:pStyle w:val="15"/>
              <w:spacing w:line="272" w:lineRule="exact"/>
              <w:ind w:left="1877" w:right="187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expired.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  <w:shd w:val="clear" w:color="auto" w:fill="D9E1F3"/>
          </w:tcPr>
          <w:p>
            <w:pPr>
              <w:pStyle w:val="15"/>
              <w:spacing w:line="272" w:lineRule="exact"/>
              <w:ind w:left="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502" w:type="dxa"/>
            <w:shd w:val="clear" w:color="auto" w:fill="D9E1F3"/>
          </w:tcPr>
          <w:p>
            <w:pPr>
              <w:pStyle w:val="15"/>
              <w:spacing w:line="272" w:lineRule="exact"/>
              <w:ind w:left="1877" w:right="1874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exceeds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(5).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</w:tcPr>
          <w:p>
            <w:pPr>
              <w:pStyle w:val="15"/>
              <w:spacing w:line="272" w:lineRule="exact"/>
              <w:ind w:left="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02" w:type="dxa"/>
          </w:tcPr>
          <w:p>
            <w:pPr>
              <w:pStyle w:val="15"/>
              <w:spacing w:line="272" w:lineRule="exact"/>
              <w:ind w:left="1877" w:right="187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balance.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1517" w:type="dxa"/>
            <w:shd w:val="clear" w:color="auto" w:fill="D9E1F3"/>
          </w:tcPr>
          <w:p>
            <w:pPr>
              <w:pStyle w:val="15"/>
              <w:spacing w:before="1"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502" w:type="dxa"/>
            <w:shd w:val="clear" w:color="auto" w:fill="D9E1F3"/>
          </w:tcPr>
          <w:p>
            <w:pPr>
              <w:pStyle w:val="15"/>
              <w:spacing w:before="1" w:line="273" w:lineRule="exact"/>
              <w:ind w:left="1877" w:right="187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</w:tcPr>
          <w:p>
            <w:pPr>
              <w:pStyle w:val="15"/>
              <w:spacing w:line="272" w:lineRule="exact"/>
              <w:ind w:left="554" w:right="54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02" w:type="dxa"/>
          </w:tcPr>
          <w:p>
            <w:pPr>
              <w:pStyle w:val="15"/>
              <w:spacing w:line="272" w:lineRule="exact"/>
              <w:ind w:left="1877" w:right="187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  <w:shd w:val="clear" w:color="auto" w:fill="D9E1F3"/>
          </w:tcPr>
          <w:p>
            <w:pPr>
              <w:pStyle w:val="15"/>
              <w:spacing w:line="272" w:lineRule="exact"/>
              <w:ind w:left="554" w:right="54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502" w:type="dxa"/>
            <w:shd w:val="clear" w:color="auto" w:fill="D9E1F3"/>
          </w:tcPr>
          <w:p>
            <w:pPr>
              <w:pStyle w:val="15"/>
              <w:spacing w:line="272" w:lineRule="exact"/>
              <w:ind w:left="1877" w:right="1871"/>
              <w:rPr>
                <w:sz w:val="24"/>
              </w:rPr>
            </w:pPr>
            <w:r>
              <w:rPr>
                <w:sz w:val="24"/>
              </w:rPr>
              <w:t>WRONG_VERSION_FOR_RESPONSE.</w:t>
            </w:r>
          </w:p>
        </w:tc>
      </w:tr>
    </w:tbl>
    <w:p>
      <w:pPr>
        <w:spacing w:after="0" w:line="272" w:lineRule="exact"/>
        <w:rPr>
          <w:sz w:val="24"/>
        </w:rPr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b/>
          <w:sz w:val="20"/>
        </w:rPr>
      </w:pPr>
    </w:p>
    <w:p>
      <w:pPr>
        <w:pStyle w:val="6"/>
        <w:spacing w:before="199"/>
      </w:pP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9"/>
        <w:spacing w:before="9"/>
        <w:ind w:left="0"/>
        <w:rPr>
          <w:b/>
          <w:sz w:val="14"/>
        </w:rPr>
      </w:pPr>
      <w:r>
        <w:pict>
          <v:group id="_x0000_s1048" o:spid="_x0000_s1048" o:spt="203" style="position:absolute;left:0pt;margin-left:74.85pt;margin-top:10.95pt;height:222.65pt;width:446.8pt;mso-position-horizontal-relative:page;mso-wrap-distance-bottom:0pt;mso-wrap-distance-top:0pt;z-index:-251650048;mso-width-relative:page;mso-height-relative:page;" coordorigin="1498,219" coordsize="8936,4453">
            <o:lock v:ext="edit"/>
            <v:shape id="_x0000_s1049" o:spid="_x0000_s1049" o:spt="75" type="#_x0000_t75" style="position:absolute;left:1497;top:219;height:4453;width:8936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50" o:spid="_x0000_s1050" o:spt="75" type="#_x0000_t75" style="position:absolute;left:1530;top:250;height:4296;width:8779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rect id="_x0000_s1051" o:spid="_x0000_s1051" o:spt="1" style="position:absolute;left:1520;top:240;height:4316;width:8799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180" w:after="0" w:line="240" w:lineRule="auto"/>
        <w:ind w:left="840" w:right="0" w:hanging="721"/>
        <w:jc w:val="left"/>
      </w:pPr>
      <w:bookmarkStart w:id="20" w:name="_bookmark10"/>
      <w:bookmarkEnd w:id="20"/>
      <w:bookmarkStart w:id="21" w:name="_bookmark10"/>
      <w:bookmarkEnd w:id="21"/>
      <w:r>
        <w:t>10</w:t>
      </w:r>
      <w:r>
        <w:rPr>
          <w:vertAlign w:val="superscript"/>
        </w:rPr>
        <w:t>th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Mark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sheet:</w:t>
      </w:r>
    </w:p>
    <w:p>
      <w:pPr>
        <w:spacing w:before="1" w:line="372" w:lineRule="auto"/>
        <w:ind w:left="120" w:right="1733" w:firstLine="0"/>
        <w:jc w:val="left"/>
        <w:rPr>
          <w:i/>
          <w:sz w:val="24"/>
        </w:rPr>
      </w:pPr>
      <w:r>
        <w:rPr>
          <w:b/>
          <w:sz w:val="24"/>
        </w:rPr>
        <w:t xml:space="preserve">Private URL: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sz w:val="24"/>
          <w:u w:val="single" w:color="0462C1"/>
        </w:rPr>
        <w:t>http://10.70.230.128/DatavalidationWEBAPI/Wrapper/GetData</w:t>
      </w:r>
      <w:r>
        <w:rPr>
          <w:color w:val="0462C1"/>
          <w:sz w:val="24"/>
          <w:u w:val="single" w:color="0462C1"/>
        </w:rPr>
        <w:fldChar w:fldCharType="end"/>
      </w:r>
      <w:r>
        <w:rPr>
          <w:color w:val="0462C1"/>
          <w:spacing w:val="-52"/>
          <w:sz w:val="24"/>
        </w:rPr>
        <w:t xml:space="preserve"> </w:t>
      </w:r>
      <w:r>
        <w:rPr>
          <w:sz w:val="24"/>
        </w:rPr>
        <w:t xml:space="preserve">NOTE: </w:t>
      </w:r>
      <w:r>
        <w:rPr>
          <w:i/>
          <w:sz w:val="24"/>
          <w:u w:val="single"/>
        </w:rPr>
        <w:t>If Marksheet</w:t>
      </w:r>
      <w:r>
        <w:rPr>
          <w:i/>
          <w:spacing w:val="1"/>
          <w:sz w:val="24"/>
          <w:u w:val="single"/>
        </w:rPr>
        <w:t xml:space="preserve"> </w:t>
      </w:r>
      <w:r>
        <w:rPr>
          <w:i/>
          <w:sz w:val="24"/>
          <w:u w:val="single"/>
        </w:rPr>
        <w:t>(PDF)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is</w:t>
      </w:r>
      <w:r>
        <w:rPr>
          <w:i/>
          <w:spacing w:val="1"/>
          <w:sz w:val="24"/>
          <w:u w:val="single"/>
        </w:rPr>
        <w:t xml:space="preserve"> </w:t>
      </w:r>
      <w:r>
        <w:rPr>
          <w:i/>
          <w:sz w:val="24"/>
          <w:u w:val="single"/>
        </w:rPr>
        <w:t>required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then send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IsPdf</w:t>
      </w:r>
      <w:r>
        <w:rPr>
          <w:i/>
          <w:spacing w:val="1"/>
          <w:sz w:val="24"/>
          <w:u w:val="single"/>
        </w:rPr>
        <w:t xml:space="preserve"> </w:t>
      </w:r>
      <w:r>
        <w:rPr>
          <w:i/>
          <w:sz w:val="24"/>
          <w:u w:val="single"/>
        </w:rPr>
        <w:t>=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true</w:t>
      </w:r>
    </w:p>
    <w:p>
      <w:pPr>
        <w:pStyle w:val="6"/>
        <w:spacing w:before="131"/>
      </w:pPr>
      <w:r>
        <w:t>Request</w:t>
      </w:r>
      <w:r>
        <w:rPr>
          <w:spacing w:val="-7"/>
        </w:rPr>
        <w:t xml:space="preserve"> </w:t>
      </w:r>
      <w:r>
        <w:t>Parameters:</w:t>
      </w:r>
    </w:p>
    <w:p>
      <w:pPr>
        <w:spacing w:before="0"/>
        <w:ind w:left="120" w:right="0" w:firstLine="0"/>
        <w:jc w:val="left"/>
        <w:rPr>
          <w:sz w:val="22"/>
        </w:rPr>
      </w:pPr>
      <w:r>
        <w:rPr>
          <w:sz w:val="24"/>
        </w:rPr>
        <w:t>RollNumber:</w:t>
      </w:r>
      <w:r>
        <w:rPr>
          <w:spacing w:val="-7"/>
          <w:sz w:val="24"/>
        </w:rPr>
        <w:t xml:space="preserve"> </w:t>
      </w:r>
      <w:r>
        <w:rPr>
          <w:color w:val="202020"/>
          <w:sz w:val="22"/>
        </w:rPr>
        <w:t>3900014</w:t>
      </w:r>
    </w:p>
    <w:p>
      <w:pPr>
        <w:pStyle w:val="9"/>
      </w:pPr>
      <w:r>
        <w:t>ExamType:</w:t>
      </w:r>
      <w:r>
        <w:rPr>
          <w:rFonts w:hint="default"/>
          <w:lang w:val="en-US"/>
        </w:rPr>
        <w:t>10</w:t>
      </w:r>
      <w:r>
        <w:rPr>
          <w:spacing w:val="-3"/>
        </w:rPr>
        <w:t xml:space="preserve"> </w:t>
      </w:r>
      <w:r>
        <w:t>[Please</w:t>
      </w:r>
      <w:r>
        <w:rPr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Exam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“</w:t>
      </w:r>
      <w:r>
        <w:rPr>
          <w:b/>
        </w:rPr>
        <w:t>9</w:t>
      </w:r>
      <w:r>
        <w:t>”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</w:t>
      </w:r>
      <w:r>
        <w:rPr>
          <w:b/>
        </w:rPr>
        <w:t>10</w:t>
      </w:r>
      <w:r>
        <w:t>”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Supplementary</w:t>
      </w:r>
    </w:p>
    <w:p>
      <w:pPr>
        <w:pStyle w:val="9"/>
      </w:pPr>
      <w:r>
        <w:t>Exam]</w:t>
      </w:r>
    </w:p>
    <w:p>
      <w:pPr>
        <w:pStyle w:val="9"/>
      </w:pPr>
      <w:r>
        <w:t>ExamYear:</w:t>
      </w:r>
      <w:r>
        <w:rPr>
          <w:spacing w:val="-4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t>(yyyy)</w:t>
      </w:r>
    </w:p>
    <w:p>
      <w:pPr>
        <w:pStyle w:val="9"/>
        <w:ind w:right="6708"/>
      </w:pPr>
      <w:r>
        <w:t>DocumentTypeID (int): 29</w:t>
      </w:r>
      <w:r>
        <w:rPr>
          <w:spacing w:val="-52"/>
        </w:rPr>
        <w:t xml:space="preserve"> </w:t>
      </w:r>
      <w:r>
        <w:t>SSOID:</w:t>
      </w:r>
      <w:r>
        <w:rPr>
          <w:spacing w:val="-2"/>
        </w:rPr>
        <w:t xml:space="preserve"> </w:t>
      </w:r>
      <w:r>
        <w:t>WrapperAPI.Test</w:t>
      </w:r>
    </w:p>
    <w:p>
      <w:pPr>
        <w:pStyle w:val="9"/>
        <w:ind w:right="1320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  <w:r>
        <w:rPr>
          <w:spacing w:val="-52"/>
        </w:rPr>
        <w:t xml:space="preserve"> </w:t>
      </w:r>
      <w:r>
        <w:t>IsPdf:</w:t>
      </w:r>
      <w:r>
        <w:rPr>
          <w:spacing w:val="-2"/>
        </w:rPr>
        <w:t xml:space="preserve"> </w:t>
      </w:r>
      <w:r>
        <w:t>false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before="2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1,</w:t>
      </w:r>
    </w:p>
    <w:p>
      <w:pPr>
        <w:pStyle w:val="9"/>
        <w:ind w:left="338" w:right="4183"/>
      </w:pPr>
      <w:r>
        <w:t>"DocumentName": "RBSC 10th Marksheet Main",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spacing w:line="293" w:lineRule="exact"/>
        <w:ind w:left="557"/>
      </w:pPr>
      <w:r>
        <w:t>{</w:t>
      </w:r>
    </w:p>
    <w:p>
      <w:pPr>
        <w:pStyle w:val="9"/>
        <w:ind w:left="773" w:right="5706"/>
      </w:pPr>
      <w:r>
        <w:t>"CNAME": "HASEENA",</w:t>
      </w:r>
      <w:r>
        <w:rPr>
          <w:spacing w:val="1"/>
        </w:rPr>
        <w:t xml:space="preserve"> </w:t>
      </w:r>
      <w:r>
        <w:t>"FNAME": "SAMDA KATHAT",</w:t>
      </w:r>
      <w:r>
        <w:rPr>
          <w:spacing w:val="-52"/>
        </w:rPr>
        <w:t xml:space="preserve"> </w:t>
      </w:r>
      <w:r>
        <w:t>"MNAME":</w:t>
      </w:r>
      <w:r>
        <w:rPr>
          <w:spacing w:val="-2"/>
        </w:rPr>
        <w:t xml:space="preserve"> </w:t>
      </w:r>
      <w:r>
        <w:t>"PREM",</w:t>
      </w:r>
    </w:p>
    <w:p>
      <w:pPr>
        <w:pStyle w:val="9"/>
        <w:ind w:left="773" w:right="6389"/>
      </w:pPr>
      <w:r>
        <w:t>"DocTypeCode": 10,</w:t>
      </w:r>
      <w:r>
        <w:rPr>
          <w:spacing w:val="1"/>
        </w:rPr>
        <w:t xml:space="preserve"> </w:t>
      </w:r>
      <w:r>
        <w:t>"DocBase64": null,</w:t>
      </w:r>
      <w:r>
        <w:rPr>
          <w:spacing w:val="1"/>
        </w:rPr>
        <w:t xml:space="preserve"> </w:t>
      </w:r>
      <w:r>
        <w:t>"Exam_YEAR":</w:t>
      </w:r>
      <w:r>
        <w:rPr>
          <w:spacing w:val="-13"/>
        </w:rPr>
        <w:t xml:space="preserve"> </w:t>
      </w:r>
      <w:r>
        <w:t>"2020",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773" w:right="6164"/>
      </w:pPr>
      <w:r>
        <w:t>"rollNo": "3900014",</w:t>
      </w:r>
      <w:r>
        <w:rPr>
          <w:spacing w:val="1"/>
        </w:rPr>
        <w:t xml:space="preserve"> </w:t>
      </w:r>
      <w:r>
        <w:t>"ENROL": "20/0005410",</w:t>
      </w:r>
      <w:r>
        <w:rPr>
          <w:spacing w:val="-52"/>
        </w:rPr>
        <w:t xml:space="preserve"> </w:t>
      </w:r>
      <w:r>
        <w:t>"MM": "600",</w:t>
      </w:r>
    </w:p>
    <w:p>
      <w:pPr>
        <w:pStyle w:val="9"/>
        <w:ind w:left="773"/>
      </w:pPr>
      <w:r>
        <w:t>"MT":</w:t>
      </w:r>
      <w:r>
        <w:rPr>
          <w:spacing w:val="-2"/>
        </w:rPr>
        <w:t xml:space="preserve"> </w:t>
      </w:r>
      <w:r>
        <w:t>"246",</w:t>
      </w:r>
    </w:p>
    <w:p>
      <w:pPr>
        <w:pStyle w:val="9"/>
        <w:ind w:left="773" w:right="5654"/>
      </w:pPr>
      <w:r>
        <w:t>"RESREM": "THIRD DIVISION",</w:t>
      </w:r>
      <w:r>
        <w:rPr>
          <w:spacing w:val="-52"/>
        </w:rPr>
        <w:t xml:space="preserve"> </w:t>
      </w:r>
      <w:r>
        <w:t>"DOB": "21/04/2005",</w:t>
      </w:r>
    </w:p>
    <w:p>
      <w:pPr>
        <w:pStyle w:val="9"/>
        <w:spacing w:line="293" w:lineRule="exact"/>
        <w:ind w:left="773"/>
      </w:pPr>
      <w:r>
        <w:t>"Per":</w:t>
      </w:r>
      <w:r>
        <w:rPr>
          <w:spacing w:val="-2"/>
        </w:rPr>
        <w:t xml:space="preserve"> </w:t>
      </w:r>
      <w:r>
        <w:t>41.0,</w:t>
      </w:r>
    </w:p>
    <w:p>
      <w:pPr>
        <w:pStyle w:val="9"/>
        <w:ind w:left="773"/>
      </w:pPr>
      <w:r>
        <w:t>"Grp":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before="2"/>
        <w:ind w:left="557"/>
      </w:pPr>
      <w:r>
        <w:t>}</w:t>
      </w:r>
    </w:p>
    <w:p>
      <w:pPr>
        <w:pStyle w:val="9"/>
        <w:ind w:left="338"/>
      </w:pPr>
      <w:r>
        <w:t>]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1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  <w:spacing w:before="1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pStyle w:val="9"/>
        <w:ind w:left="338" w:right="4183"/>
      </w:pPr>
      <w:r>
        <w:t>"DocumentName": "RBSC 10th Marksheet Main",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8"/>
        <w:ind w:left="0"/>
        <w:rPr>
          <w:sz w:val="19"/>
        </w:rPr>
      </w:pPr>
    </w:p>
    <w:p>
      <w:pPr>
        <w:pStyle w:val="6"/>
        <w:spacing w:before="52"/>
      </w:pP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9"/>
        <w:spacing w:before="7"/>
        <w:ind w:left="0"/>
        <w:rPr>
          <w:b/>
          <w:sz w:val="14"/>
        </w:rPr>
      </w:pPr>
      <w:r>
        <w:pict>
          <v:group id="_x0000_s1052" o:spid="_x0000_s1052" o:spt="203" style="position:absolute;left:0pt;margin-left:74.85pt;margin-top:10.85pt;height:218.2pt;width:446.8pt;mso-position-horizontal-relative:page;mso-wrap-distance-bottom:0pt;mso-wrap-distance-top:0pt;z-index:-251649024;mso-width-relative:page;mso-height-relative:page;" coordorigin="1498,218" coordsize="8936,4364">
            <o:lock v:ext="edit"/>
            <v:shape id="_x0000_s1053" o:spid="_x0000_s1053" o:spt="75" type="#_x0000_t75" style="position:absolute;left:1497;top:217;height:4364;width:8936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054" o:spid="_x0000_s1054" o:spt="75" type="#_x0000_t75" style="position:absolute;left:1530;top:250;height:4219;width:8779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rect id="_x0000_s1055" o:spid="_x0000_s1055" o:spt="1" style="position:absolute;left:1520;top:240;height:4239;width:8799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pStyle w:val="3"/>
        <w:numPr>
          <w:ilvl w:val="1"/>
          <w:numId w:val="2"/>
        </w:numPr>
        <w:tabs>
          <w:tab w:val="left" w:pos="840"/>
          <w:tab w:val="left" w:pos="841"/>
        </w:tabs>
        <w:spacing w:before="212" w:after="0" w:line="341" w:lineRule="exact"/>
        <w:ind w:left="840" w:right="0" w:hanging="721"/>
        <w:jc w:val="left"/>
      </w:pPr>
      <w:bookmarkStart w:id="22" w:name="_bookmark11"/>
      <w:bookmarkEnd w:id="22"/>
      <w:bookmarkStart w:id="23" w:name="_bookmark11"/>
      <w:bookmarkEnd w:id="23"/>
      <w:r>
        <w:t>12</w:t>
      </w:r>
      <w:r>
        <w:rPr>
          <w:vertAlign w:val="superscript"/>
        </w:rPr>
        <w:t>th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Mark Sheet:</w:t>
      </w:r>
    </w:p>
    <w:p>
      <w:pPr>
        <w:spacing w:before="0" w:line="372" w:lineRule="auto"/>
        <w:ind w:left="120" w:right="1733" w:firstLine="0"/>
        <w:jc w:val="left"/>
        <w:rPr>
          <w:i/>
          <w:sz w:val="24"/>
        </w:rPr>
      </w:pPr>
      <w:r>
        <w:rPr>
          <w:b/>
          <w:sz w:val="24"/>
        </w:rPr>
        <w:t xml:space="preserve">Private URL: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sz w:val="24"/>
          <w:u w:val="single" w:color="0462C1"/>
        </w:rPr>
        <w:t>http://10.70.230.128/DatavalidationWEBAPI/Wrapper/GetData</w:t>
      </w:r>
      <w:r>
        <w:rPr>
          <w:color w:val="0462C1"/>
          <w:sz w:val="24"/>
          <w:u w:val="single" w:color="0462C1"/>
        </w:rPr>
        <w:fldChar w:fldCharType="end"/>
      </w:r>
      <w:r>
        <w:rPr>
          <w:color w:val="0462C1"/>
          <w:spacing w:val="-52"/>
          <w:sz w:val="24"/>
        </w:rPr>
        <w:t xml:space="preserve"> </w:t>
      </w:r>
      <w:r>
        <w:rPr>
          <w:sz w:val="24"/>
        </w:rPr>
        <w:t xml:space="preserve">NOTE: </w:t>
      </w:r>
      <w:r>
        <w:rPr>
          <w:i/>
          <w:sz w:val="24"/>
          <w:u w:val="single"/>
        </w:rPr>
        <w:t>If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Marksheet (PDF)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is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required then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send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parameter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IsPdf</w:t>
      </w:r>
      <w:r>
        <w:rPr>
          <w:i/>
          <w:spacing w:val="2"/>
          <w:sz w:val="24"/>
          <w:u w:val="single"/>
        </w:rPr>
        <w:t xml:space="preserve"> </w:t>
      </w:r>
      <w:r>
        <w:rPr>
          <w:i/>
          <w:sz w:val="24"/>
          <w:u w:val="single"/>
        </w:rPr>
        <w:t>=</w:t>
      </w:r>
      <w:r>
        <w:rPr>
          <w:i/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true</w:t>
      </w:r>
    </w:p>
    <w:p>
      <w:pPr>
        <w:spacing w:before="131"/>
        <w:ind w:left="120" w:right="6862" w:firstLine="0"/>
        <w:jc w:val="left"/>
        <w:rPr>
          <w:sz w:val="24"/>
        </w:rPr>
      </w:pPr>
      <w:r>
        <w:rPr>
          <w:b/>
          <w:sz w:val="24"/>
        </w:rPr>
        <w:t>Request Parameters: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SSOID: WrapperAPI.Test</w:t>
      </w:r>
      <w:r>
        <w:rPr>
          <w:spacing w:val="-52"/>
          <w:sz w:val="24"/>
        </w:rPr>
        <w:t xml:space="preserve"> </w:t>
      </w:r>
      <w:r>
        <w:rPr>
          <w:sz w:val="24"/>
        </w:rPr>
        <w:t>DocumentTypeId:</w:t>
      </w:r>
      <w:r>
        <w:rPr>
          <w:spacing w:val="-3"/>
          <w:sz w:val="24"/>
        </w:rPr>
        <w:t xml:space="preserve"> </w:t>
      </w:r>
      <w:r>
        <w:rPr>
          <w:sz w:val="24"/>
        </w:rPr>
        <w:t>31</w:t>
      </w:r>
    </w:p>
    <w:p>
      <w:pPr>
        <w:pStyle w:val="9"/>
        <w:spacing w:line="292" w:lineRule="exact"/>
      </w:pPr>
      <w:r>
        <w:t>RollNumber:</w:t>
      </w:r>
      <w:r>
        <w:rPr>
          <w:spacing w:val="-3"/>
        </w:rPr>
        <w:t xml:space="preserve"> </w:t>
      </w:r>
      <w:r>
        <w:rPr>
          <w:color w:val="202020"/>
        </w:rPr>
        <w:t>2500001</w:t>
      </w:r>
    </w:p>
    <w:p>
      <w:pPr>
        <w:spacing w:after="0" w:line="292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</w:pPr>
      <w:r>
        <w:t>ExamType:</w:t>
      </w:r>
      <w:r>
        <w:rPr>
          <w:spacing w:val="-4"/>
        </w:rPr>
        <w:t xml:space="preserve"> </w:t>
      </w:r>
      <w:r>
        <w:rPr>
          <w:rFonts w:hint="default"/>
          <w:spacing w:val="-4"/>
          <w:lang w:val="en-US"/>
        </w:rPr>
        <w:t>11</w:t>
      </w:r>
      <w:r>
        <w:t>[Please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Exam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“</w:t>
      </w:r>
      <w:r>
        <w:rPr>
          <w:b/>
        </w:rPr>
        <w:t>11</w:t>
      </w:r>
      <w:r>
        <w:t>”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</w:t>
      </w:r>
      <w:r>
        <w:rPr>
          <w:b/>
        </w:rPr>
        <w:t>12</w:t>
      </w:r>
      <w:r>
        <w:t>”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Supplementary</w:t>
      </w:r>
    </w:p>
    <w:p>
      <w:pPr>
        <w:pStyle w:val="9"/>
      </w:pPr>
      <w:r>
        <w:t>Exam]</w:t>
      </w:r>
    </w:p>
    <w:p>
      <w:pPr>
        <w:pStyle w:val="9"/>
      </w:pPr>
      <w:r>
        <w:t>ExamYear:</w:t>
      </w:r>
      <w:r>
        <w:rPr>
          <w:spacing w:val="-4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t>(yyyy)</w:t>
      </w:r>
    </w:p>
    <w:p>
      <w:pPr>
        <w:pStyle w:val="9"/>
        <w:ind w:right="1500"/>
      </w:pPr>
      <w:r>
        <w:t>ProjectCode (string): EMI01 (Please input project code as provided by DOIT&amp;C.)</w:t>
      </w:r>
      <w:r>
        <w:rPr>
          <w:spacing w:val="-52"/>
        </w:rPr>
        <w:t xml:space="preserve"> </w:t>
      </w:r>
      <w:r>
        <w:t>IsPdf:</w:t>
      </w:r>
      <w:r>
        <w:rPr>
          <w:spacing w:val="-2"/>
        </w:rPr>
        <w:t xml:space="preserve"> </w:t>
      </w:r>
      <w:r>
        <w:t>false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spacing w:before="1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before="2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1,</w:t>
      </w:r>
    </w:p>
    <w:p>
      <w:pPr>
        <w:pStyle w:val="9"/>
        <w:ind w:left="338" w:right="4183"/>
      </w:pPr>
      <w:r>
        <w:t>"DocumentName": "RBSC 12th Marksheet Main",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ind w:left="557"/>
      </w:pPr>
      <w:r>
        <w:t>{</w:t>
      </w:r>
    </w:p>
    <w:p>
      <w:pPr>
        <w:pStyle w:val="9"/>
        <w:ind w:left="773" w:right="5252"/>
      </w:pPr>
      <w:r>
        <w:t>"CNAME": "AMAN PATHRA",</w:t>
      </w:r>
      <w:r>
        <w:rPr>
          <w:spacing w:val="1"/>
        </w:rPr>
        <w:t xml:space="preserve"> </w:t>
      </w:r>
      <w:r>
        <w:t>"FNAME": "MAHENDRA PATHRA",</w:t>
      </w:r>
      <w:r>
        <w:rPr>
          <w:spacing w:val="-52"/>
        </w:rPr>
        <w:t xml:space="preserve"> </w:t>
      </w:r>
      <w:r>
        <w:t>"MNAME":</w:t>
      </w:r>
      <w:r>
        <w:rPr>
          <w:spacing w:val="-3"/>
        </w:rPr>
        <w:t xml:space="preserve"> </w:t>
      </w:r>
      <w:r>
        <w:t>"BEENA</w:t>
      </w:r>
      <w:r>
        <w:rPr>
          <w:spacing w:val="1"/>
        </w:rPr>
        <w:t xml:space="preserve"> </w:t>
      </w:r>
      <w:r>
        <w:t>PATHRA",</w:t>
      </w:r>
    </w:p>
    <w:p>
      <w:pPr>
        <w:pStyle w:val="9"/>
        <w:ind w:left="773" w:right="5504"/>
      </w:pPr>
      <w:r>
        <w:t>"DocTypeCode": 11,</w:t>
      </w:r>
      <w:r>
        <w:rPr>
          <w:spacing w:val="1"/>
        </w:rPr>
        <w:t xml:space="preserve"> </w:t>
      </w:r>
      <w:r>
        <w:t>"DocBase64": null,</w:t>
      </w:r>
      <w:r>
        <w:rPr>
          <w:spacing w:val="1"/>
        </w:rPr>
        <w:t xml:space="preserve"> </w:t>
      </w:r>
      <w:r>
        <w:rPr>
          <w:spacing w:val="-1"/>
        </w:rPr>
        <w:t>"Exam_YEAR":</w:t>
      </w:r>
      <w:r>
        <w:rPr>
          <w:spacing w:val="-6"/>
        </w:rPr>
        <w:t xml:space="preserve"> </w:t>
      </w:r>
      <w:r>
        <w:t>"2020",</w:t>
      </w:r>
    </w:p>
    <w:p>
      <w:pPr>
        <w:pStyle w:val="9"/>
        <w:spacing w:line="292" w:lineRule="exact"/>
        <w:ind w:left="773"/>
      </w:pPr>
      <w:r>
        <w:t>"rollNo":</w:t>
      </w:r>
      <w:r>
        <w:rPr>
          <w:spacing w:val="-7"/>
        </w:rPr>
        <w:t xml:space="preserve"> </w:t>
      </w:r>
      <w:r>
        <w:t>"2500001.0",</w:t>
      </w:r>
    </w:p>
    <w:p>
      <w:pPr>
        <w:pStyle w:val="9"/>
        <w:spacing w:before="1"/>
        <w:ind w:left="773" w:right="7181"/>
      </w:pPr>
      <w:r>
        <w:t>"ENROL": null,</w:t>
      </w:r>
      <w:r>
        <w:rPr>
          <w:spacing w:val="-52"/>
        </w:rPr>
        <w:t xml:space="preserve"> </w:t>
      </w:r>
      <w:r>
        <w:t>"MM":</w:t>
      </w:r>
      <w:r>
        <w:rPr>
          <w:spacing w:val="-1"/>
        </w:rPr>
        <w:t xml:space="preserve"> </w:t>
      </w:r>
      <w:r>
        <w:t>"500",</w:t>
      </w:r>
    </w:p>
    <w:p>
      <w:pPr>
        <w:pStyle w:val="9"/>
        <w:spacing w:line="293" w:lineRule="exact"/>
        <w:ind w:left="773"/>
      </w:pPr>
      <w:r>
        <w:t>"MT":</w:t>
      </w:r>
      <w:r>
        <w:rPr>
          <w:spacing w:val="-2"/>
        </w:rPr>
        <w:t xml:space="preserve"> </w:t>
      </w:r>
      <w:r>
        <w:t>"407",</w:t>
      </w:r>
    </w:p>
    <w:p>
      <w:pPr>
        <w:pStyle w:val="9"/>
        <w:ind w:left="773"/>
      </w:pPr>
      <w:r>
        <w:t>"RESREM":</w:t>
      </w:r>
      <w:r>
        <w:rPr>
          <w:spacing w:val="-2"/>
        </w:rPr>
        <w:t xml:space="preserve"> </w:t>
      </w:r>
      <w:r>
        <w:t>"FIRST</w:t>
      </w:r>
      <w:r>
        <w:rPr>
          <w:spacing w:val="-5"/>
        </w:rPr>
        <w:t xml:space="preserve"> </w:t>
      </w:r>
      <w:r>
        <w:t>DIVISION",</w:t>
      </w:r>
    </w:p>
    <w:p>
      <w:pPr>
        <w:pStyle w:val="9"/>
        <w:ind w:left="773"/>
      </w:pPr>
      <w:r>
        <w:t>"DOB":</w:t>
      </w:r>
      <w:r>
        <w:rPr>
          <w:spacing w:val="-2"/>
        </w:rPr>
        <w:t xml:space="preserve"> </w:t>
      </w:r>
      <w:r>
        <w:t>null,</w:t>
      </w:r>
    </w:p>
    <w:p>
      <w:pPr>
        <w:pStyle w:val="9"/>
        <w:ind w:left="773"/>
      </w:pPr>
      <w:r>
        <w:t>"Per":</w:t>
      </w:r>
      <w:r>
        <w:rPr>
          <w:spacing w:val="-2"/>
        </w:rPr>
        <w:t xml:space="preserve"> </w:t>
      </w:r>
      <w:r>
        <w:t>81.4,</w:t>
      </w:r>
    </w:p>
    <w:p>
      <w:pPr>
        <w:pStyle w:val="9"/>
        <w:ind w:left="773"/>
      </w:pPr>
      <w:r>
        <w:t>"Grp":</w:t>
      </w:r>
      <w:r>
        <w:rPr>
          <w:spacing w:val="-3"/>
        </w:rPr>
        <w:t xml:space="preserve"> </w:t>
      </w:r>
      <w:r>
        <w:t>"SCIENCE"</w:t>
      </w:r>
    </w:p>
    <w:p>
      <w:pPr>
        <w:pStyle w:val="9"/>
        <w:ind w:left="557"/>
      </w:pPr>
      <w:r>
        <w:t>}</w:t>
      </w:r>
    </w:p>
    <w:p>
      <w:pPr>
        <w:pStyle w:val="9"/>
        <w:ind w:left="338"/>
      </w:pPr>
      <w:r>
        <w:t>]</w:t>
      </w:r>
    </w:p>
    <w:p>
      <w:pPr>
        <w:pStyle w:val="9"/>
      </w:pPr>
      <w:r>
        <w:t>}</w:t>
      </w:r>
    </w:p>
    <w:p>
      <w:pPr>
        <w:pStyle w:val="9"/>
        <w:ind w:left="0"/>
        <w:rPr>
          <w:sz w:val="20"/>
        </w:rPr>
      </w:pPr>
    </w:p>
    <w:p>
      <w:pPr>
        <w:pStyle w:val="6"/>
        <w:spacing w:before="208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pStyle w:val="9"/>
        <w:ind w:left="338" w:right="4183"/>
      </w:pPr>
      <w:r>
        <w:t>"DocumentName": "RBSC 12th Marksheet Main",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spacing w:after="0" w:line="293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</w:pPr>
      <w:r>
        <w:pict>
          <v:group id="_x0000_s1056" o:spid="_x0000_s1056" o:spt="203" style="position:absolute;left:0pt;margin-left:74.85pt;margin-top:27.45pt;height:199.35pt;width:446.2pt;mso-position-horizontal-relative:page;mso-wrap-distance-bottom:0pt;mso-wrap-distance-top:0pt;z-index:-251649024;mso-width-relative:page;mso-height-relative:page;" coordorigin="1498,550" coordsize="8924,3987">
            <o:lock v:ext="edit"/>
            <v:shape id="_x0000_s1057" o:spid="_x0000_s1057" o:spt="75" type="#_x0000_t75" style="position:absolute;left:1497;top:549;height:3987;width:8924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58" o:spid="_x0000_s1058" o:spt="75" type="#_x0000_t75" style="position:absolute;left:1530;top:582;height:3830;width:8780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rect id="_x0000_s1059" o:spid="_x0000_s1059" o:spt="1" style="position:absolute;left:1520;top:572;height:3850;width:8800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197" w:after="0" w:line="240" w:lineRule="auto"/>
        <w:ind w:left="840" w:right="0" w:hanging="721"/>
        <w:jc w:val="left"/>
      </w:pPr>
      <w:bookmarkStart w:id="24" w:name="_bookmark12"/>
      <w:bookmarkEnd w:id="24"/>
      <w:bookmarkStart w:id="25" w:name="_bookmark12"/>
      <w:bookmarkEnd w:id="25"/>
      <w:r>
        <w:t>Police</w:t>
      </w:r>
      <w:r>
        <w:rPr>
          <w:spacing w:val="-9"/>
        </w:rPr>
        <w:t xml:space="preserve"> </w:t>
      </w:r>
      <w:r>
        <w:t>Character</w:t>
      </w:r>
      <w:r>
        <w:rPr>
          <w:spacing w:val="-9"/>
        </w:rPr>
        <w:t xml:space="preserve"> </w:t>
      </w:r>
      <w:r>
        <w:t>Certificate:</w:t>
      </w:r>
    </w:p>
    <w:p>
      <w:pPr>
        <w:pStyle w:val="9"/>
        <w:spacing w:before="1"/>
      </w:pPr>
      <w:r>
        <w:rPr>
          <w:b/>
        </w:rPr>
        <w:t>Private</w:t>
      </w:r>
      <w:r>
        <w:rPr>
          <w:b/>
          <w:spacing w:val="-7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58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SSOID:</w:t>
      </w:r>
      <w:r>
        <w:rPr>
          <w:spacing w:val="-4"/>
        </w:rPr>
        <w:t xml:space="preserve"> </w:t>
      </w:r>
      <w:r>
        <w:t>WRAPPERAPI.TEST</w:t>
      </w:r>
    </w:p>
    <w:p>
      <w:pPr>
        <w:pStyle w:val="9"/>
        <w:spacing w:before="2"/>
      </w:pPr>
      <w:r>
        <w:t>DocumentTypeId:</w:t>
      </w:r>
      <w:r>
        <w:rPr>
          <w:spacing w:val="-5"/>
        </w:rPr>
        <w:t xml:space="preserve"> </w:t>
      </w:r>
      <w:r>
        <w:t>18</w:t>
      </w:r>
    </w:p>
    <w:p>
      <w:pPr>
        <w:pStyle w:val="9"/>
      </w:pPr>
      <w:r>
        <w:t>CertificateNumber:</w:t>
      </w:r>
      <w:r>
        <w:rPr>
          <w:spacing w:val="-2"/>
        </w:rPr>
        <w:t xml:space="preserve"> </w:t>
      </w:r>
      <w:r>
        <w:t>1652663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ind w:left="0"/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1,</w:t>
      </w:r>
    </w:p>
    <w:p>
      <w:pPr>
        <w:pStyle w:val="9"/>
        <w:ind w:left="338" w:right="4248"/>
      </w:pPr>
      <w:r>
        <w:t>"DocumentName": "PoliceCharacter Certificate",</w:t>
      </w:r>
      <w:r>
        <w:rPr>
          <w:spacing w:val="-52"/>
        </w:rPr>
        <w:t xml:space="preserve"> </w:t>
      </w:r>
      <w:r>
        <w:t>"Data":</w:t>
      </w:r>
    </w:p>
    <w:p>
      <w:pPr>
        <w:pStyle w:val="9"/>
        <w:ind w:right="264"/>
        <w:jc w:val="both"/>
      </w:pPr>
      <w:r>
        <w:rPr>
          <w:spacing w:val="-1"/>
        </w:rPr>
        <w:t>"{\"MESSAGE\":\"SUCCESS\",\"STATUS_CODE\":\"200\",\"Police_Verification_Token_Numb</w:t>
      </w:r>
      <w:r>
        <w:t xml:space="preserve"> er\":1652663,\"URL\":\"https://emitraapp.rajasthan.gov.in/emitraApps/printCertificatePag</w:t>
      </w:r>
      <w:r>
        <w:rPr>
          <w:spacing w:val="1"/>
        </w:rPr>
        <w:t xml:space="preserve"> </w:t>
      </w:r>
      <w:r>
        <w:rPr>
          <w:spacing w:val="-1"/>
        </w:rPr>
        <w:t>e?urlOfPrinting=https://emitraapp.rajasthan.gov.in//emitrashared/uploadeddocs/tempCert</w:t>
      </w:r>
    </w:p>
    <w:p>
      <w:pPr>
        <w:pStyle w:val="9"/>
        <w:spacing w:before="1"/>
      </w:pPr>
      <w:r>
        <w:t>/1641287251041/1652663_PoliceVerification.pdf\"}"</w:t>
      </w:r>
    </w:p>
    <w:p>
      <w:pPr>
        <w:pStyle w:val="9"/>
      </w:pPr>
      <w:r>
        <w:t>}</w:t>
      </w:r>
    </w:p>
    <w:p>
      <w:pPr>
        <w:pStyle w:val="9"/>
        <w:ind w:left="0"/>
      </w:pPr>
    </w:p>
    <w:p>
      <w:pPr>
        <w:pStyle w:val="6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pStyle w:val="9"/>
        <w:ind w:left="338" w:right="4248"/>
      </w:pPr>
      <w:r>
        <w:t>"DocumentName": "PoliceCharacter Certificate",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spacing w:after="0" w:line="293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</w:pP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9"/>
        <w:spacing w:before="9"/>
        <w:ind w:left="0"/>
        <w:rPr>
          <w:b/>
          <w:sz w:val="14"/>
        </w:rPr>
      </w:pPr>
      <w:r>
        <w:pict>
          <v:group id="_x0000_s1060" o:spid="_x0000_s1060" o:spt="203" style="position:absolute;left:0pt;margin-left:74.85pt;margin-top:10.95pt;height:201.85pt;width:446.55pt;mso-position-horizontal-relative:page;mso-wrap-distance-bottom:0pt;mso-wrap-distance-top:0pt;z-index:-251648000;mso-width-relative:page;mso-height-relative:page;" coordorigin="1498,219" coordsize="8931,4037">
            <o:lock v:ext="edit"/>
            <v:shape id="_x0000_s1061" o:spid="_x0000_s1061" o:spt="75" type="#_x0000_t75" style="position:absolute;left:1497;top:219;height:4037;width:8931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62" o:spid="_x0000_s1062" o:spt="75" type="#_x0000_t75" style="position:absolute;left:1530;top:250;height:3881;width:8775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rect id="_x0000_s1063" o:spid="_x0000_s1063" o:spt="1" style="position:absolute;left:1520;top:240;height:3901;width:8795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175" w:after="0" w:line="240" w:lineRule="auto"/>
        <w:ind w:left="840" w:right="0" w:hanging="721"/>
        <w:jc w:val="left"/>
      </w:pPr>
      <w:bookmarkStart w:id="26" w:name="_bookmark13"/>
      <w:bookmarkEnd w:id="26"/>
      <w:bookmarkStart w:id="27" w:name="_bookmark13"/>
      <w:bookmarkEnd w:id="27"/>
      <w:r>
        <w:t>Medical</w:t>
      </w:r>
      <w:r>
        <w:rPr>
          <w:spacing w:val="-3"/>
        </w:rPr>
        <w:t xml:space="preserve"> </w:t>
      </w:r>
      <w:r>
        <w:t>Dairy:</w:t>
      </w:r>
    </w:p>
    <w:p>
      <w:pPr>
        <w:pStyle w:val="9"/>
        <w:spacing w:before="2"/>
      </w:pPr>
      <w:r>
        <w:rPr>
          <w:b/>
        </w:rPr>
        <w:t>Private</w:t>
      </w:r>
      <w:r>
        <w:rPr>
          <w:b/>
          <w:spacing w:val="-7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SSOID:</w:t>
      </w:r>
      <w:r>
        <w:rPr>
          <w:spacing w:val="-4"/>
        </w:rPr>
        <w:t xml:space="preserve"> </w:t>
      </w:r>
      <w:r>
        <w:t>WRAPPERAPI.TEST</w:t>
      </w:r>
    </w:p>
    <w:p>
      <w:pPr>
        <w:pStyle w:val="9"/>
      </w:pPr>
      <w:r>
        <w:t>DocumentTypeId:</w:t>
      </w:r>
      <w:r>
        <w:rPr>
          <w:spacing w:val="-5"/>
        </w:rPr>
        <w:t xml:space="preserve"> </w:t>
      </w:r>
      <w:r>
        <w:t>19</w:t>
      </w:r>
    </w:p>
    <w:p>
      <w:pPr>
        <w:pStyle w:val="9"/>
      </w:pPr>
      <w:r>
        <w:t>CertificateNumber:</w:t>
      </w:r>
      <w:r>
        <w:rPr>
          <w:spacing w:val="-2"/>
        </w:rPr>
        <w:t xml:space="preserve"> </w:t>
      </w:r>
      <w:r>
        <w:t>1652663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12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"Data":</w:t>
      </w:r>
    </w:p>
    <w:p>
      <w:pPr>
        <w:pStyle w:val="9"/>
        <w:ind w:right="244"/>
        <w:jc w:val="both"/>
      </w:pPr>
      <w:r>
        <w:t>"{\"MESSAGE\":\"SUCCESS\",\"STATUS_CODE\":\"200\",\"URL\":\"https://emitraapp.rajast</w:t>
      </w:r>
      <w:r>
        <w:rPr>
          <w:spacing w:val="1"/>
        </w:rPr>
        <w:t xml:space="preserve"> </w:t>
      </w:r>
      <w:r>
        <w:rPr>
          <w:spacing w:val="-1"/>
        </w:rPr>
        <w:t>han.gov.in/emitraApps/printCertificatePage?urlOfPrinting=https://emitraapp.rajasthan.gov.</w:t>
      </w:r>
      <w:r>
        <w:t xml:space="preserve"> </w:t>
      </w:r>
      <w:r>
        <w:rPr>
          <w:spacing w:val="-1"/>
        </w:rPr>
        <w:t>in//emitrashared/uploadeddocs/tempCert/Pension_Medical_Diary_1627633785794.pdf\"}"</w:t>
      </w:r>
    </w:p>
    <w:p>
      <w:pPr>
        <w:pStyle w:val="9"/>
        <w:spacing w:before="1"/>
      </w:pPr>
      <w:r>
        <w:t>,</w:t>
      </w:r>
    </w:p>
    <w:p>
      <w:pPr>
        <w:pStyle w:val="9"/>
        <w:ind w:left="338"/>
      </w:pPr>
      <w:r>
        <w:t>"DocumentName":</w:t>
      </w:r>
      <w:r>
        <w:rPr>
          <w:spacing w:val="-3"/>
        </w:rPr>
        <w:t xml:space="preserve"> </w:t>
      </w:r>
      <w:r>
        <w:t>“Medical</w:t>
      </w:r>
      <w:r>
        <w:rPr>
          <w:spacing w:val="-5"/>
        </w:rPr>
        <w:t xml:space="preserve"> </w:t>
      </w:r>
      <w:r>
        <w:t>Dairy</w:t>
      </w:r>
      <w:r>
        <w:rPr>
          <w:spacing w:val="-5"/>
        </w:rPr>
        <w:t xml:space="preserve"> </w:t>
      </w:r>
      <w:r>
        <w:t>Certificate”,</w:t>
      </w:r>
    </w:p>
    <w:p>
      <w:pPr>
        <w:pStyle w:val="9"/>
      </w:pPr>
      <w:r>
        <w:t>}</w:t>
      </w:r>
    </w:p>
    <w:p>
      <w:pPr>
        <w:pStyle w:val="9"/>
        <w:ind w:left="0"/>
        <w:rPr>
          <w:sz w:val="20"/>
        </w:rPr>
      </w:pPr>
    </w:p>
    <w:p>
      <w:pPr>
        <w:pStyle w:val="6"/>
        <w:spacing w:before="209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pStyle w:val="9"/>
        <w:ind w:left="338" w:right="4433"/>
      </w:pPr>
      <w:r>
        <w:t>"DocumentName": “Medical Dairy Certificate”,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spacing w:after="0" w:line="293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</w:pP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9"/>
        <w:spacing w:before="9"/>
        <w:ind w:left="0"/>
        <w:rPr>
          <w:b/>
          <w:sz w:val="14"/>
        </w:rPr>
      </w:pPr>
      <w:r>
        <w:pict>
          <v:group id="_x0000_s1064" o:spid="_x0000_s1064" o:spt="203" style="position:absolute;left:0pt;margin-left:74.85pt;margin-top:10.9pt;height:195.15pt;width:446.3pt;mso-position-horizontal-relative:page;mso-wrap-distance-bottom:0pt;mso-wrap-distance-top:0pt;z-index:-251648000;mso-width-relative:page;mso-height-relative:page;" coordorigin="1498,219" coordsize="8926,3903">
            <o:lock v:ext="edit"/>
            <v:shape id="_x0000_s1065" o:spid="_x0000_s1065" o:spt="75" type="#_x0000_t75" style="position:absolute;left:1497;top:218;height:3903;width:8926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66" o:spid="_x0000_s1066" o:spt="75" type="#_x0000_t75" style="position:absolute;left:1530;top:250;height:3760;width:8783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rect id="_x0000_s1067" o:spid="_x0000_s1067" o:spt="1" style="position:absolute;left:1520;top:240;height:3780;width:8803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190" w:after="0" w:line="240" w:lineRule="auto"/>
        <w:ind w:left="840" w:right="0" w:hanging="721"/>
        <w:jc w:val="left"/>
      </w:pPr>
      <w:bookmarkStart w:id="28" w:name="_bookmark14"/>
      <w:bookmarkEnd w:id="28"/>
      <w:bookmarkStart w:id="29" w:name="_bookmark14"/>
      <w:bookmarkEnd w:id="29"/>
      <w:r>
        <w:t>BPL</w:t>
      </w:r>
      <w:r>
        <w:rPr>
          <w:spacing w:val="-9"/>
        </w:rPr>
        <w:t xml:space="preserve"> </w:t>
      </w:r>
      <w:r>
        <w:t>Certificate:</w:t>
      </w:r>
    </w:p>
    <w:p>
      <w:pPr>
        <w:pStyle w:val="9"/>
        <w:spacing w:before="1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1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SSOID:</w:t>
      </w:r>
      <w:r>
        <w:rPr>
          <w:spacing w:val="-4"/>
        </w:rPr>
        <w:t xml:space="preserve"> </w:t>
      </w:r>
      <w:r>
        <w:t>WRAPPERAPI.TEST</w:t>
      </w:r>
    </w:p>
    <w:p>
      <w:pPr>
        <w:pStyle w:val="9"/>
      </w:pPr>
      <w:r>
        <w:t>DocumentTypeId:</w:t>
      </w:r>
      <w:r>
        <w:rPr>
          <w:spacing w:val="-5"/>
        </w:rPr>
        <w:t xml:space="preserve"> </w:t>
      </w:r>
      <w:r>
        <w:t>14</w:t>
      </w:r>
    </w:p>
    <w:p>
      <w:pPr>
        <w:pStyle w:val="9"/>
      </w:pPr>
      <w:r>
        <w:t>CertificateNumber:</w:t>
      </w:r>
      <w:r>
        <w:rPr>
          <w:spacing w:val="-2"/>
        </w:rPr>
        <w:t xml:space="preserve"> </w:t>
      </w:r>
      <w:r>
        <w:t>200003828175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1,</w:t>
      </w:r>
    </w:p>
    <w:p>
      <w:pPr>
        <w:pStyle w:val="9"/>
        <w:spacing w:line="256" w:lineRule="auto"/>
        <w:ind w:firstLine="218"/>
        <w:rPr>
          <w:rFonts w:ascii="Nirmala UI" w:hAnsi="Nirmala UI" w:eastAsia="Nirmala UI" w:cs="Nirmala UI"/>
          <w:sz w:val="22"/>
          <w:szCs w:val="22"/>
        </w:rPr>
      </w:pPr>
      <w:r>
        <w:t>"Data": "{\"?xml\":{\"@version\":\"1.0\",\"@encoding\":\"UTF-</w:t>
      </w:r>
      <w:r>
        <w:rPr>
          <w:spacing w:val="1"/>
        </w:rPr>
        <w:t xml:space="preserve"> </w:t>
      </w:r>
      <w:r>
        <w:rPr>
          <w:spacing w:val="-1"/>
        </w:rPr>
        <w:t>8\"},\"rationCardDetail\":{\"flag\":\"true\",\"message\":\"OK\",\"detail\":{\"fpsDetail\":{\"f</w:t>
      </w:r>
      <w:r>
        <w:t xml:space="preserve"> psCode\":\"12560\",\"fpsOwnerName\":\"SANTOS KUMAR 6 TO</w:t>
      </w:r>
      <w:r>
        <w:rPr>
          <w:spacing w:val="1"/>
        </w:rPr>
        <w:t xml:space="preserve"> </w:t>
      </w:r>
      <w:r>
        <w:rPr>
          <w:spacing w:val="-1"/>
        </w:rPr>
        <w:t>11\",\"fpsContactNumber\":\"9694789381\",\"fpsAddress\":\"</w:t>
      </w:r>
      <w:r>
        <w:rPr>
          <w:rFonts w:ascii="Nirmala UI" w:hAnsi="Nirmala UI" w:eastAsia="Nirmala UI" w:cs="Nirmala UI"/>
          <w:spacing w:val="-1"/>
          <w:sz w:val="22"/>
          <w:szCs w:val="22"/>
          <w:cs/>
        </w:rPr>
        <w:t>साांगासी</w:t>
      </w:r>
      <w:r>
        <w:rPr>
          <w:spacing w:val="-1"/>
        </w:rPr>
        <w:t>\",\"fpsBlock\":\"Naw</w:t>
      </w:r>
      <w:r>
        <w:t xml:space="preserve"> algarh\",\"fpsDistrict\":\"Jhunjhunun\"},\"rcDetail\":{\"categoryName\":\"APL\",\"nfsa\":\"</w:t>
      </w:r>
      <w:r>
        <w:rPr>
          <w:spacing w:val="-52"/>
        </w:rPr>
        <w:t xml:space="preserve"> </w:t>
      </w:r>
      <w:r>
        <w:t>N/A\",\"criteria\":\"RURAL\",\"houseNameNo\":\"</w:t>
      </w:r>
      <w:r>
        <w:rPr>
          <w:rFonts w:ascii="Nirmala UI" w:hAnsi="Nirmala UI" w:eastAsia="Nirmala UI" w:cs="Nirmala UI"/>
          <w:sz w:val="22"/>
          <w:szCs w:val="22"/>
          <w:cs/>
        </w:rPr>
        <w:t>वार्ा</w:t>
      </w:r>
      <w:r>
        <w:rPr>
          <w:rFonts w:ascii="Nirmala UI" w:hAnsi="Nirmala UI" w:eastAsia="Nirmala UI" w:cs="Nirmala UI"/>
          <w:spacing w:val="55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sz w:val="22"/>
          <w:szCs w:val="22"/>
        </w:rPr>
        <w:t>.</w:t>
      </w:r>
      <w:r>
        <w:rPr>
          <w:rFonts w:ascii="Nirmala UI" w:hAnsi="Nirmala UI" w:eastAsia="Nirmala UI" w:cs="Nirmala UI"/>
          <w:sz w:val="22"/>
          <w:szCs w:val="22"/>
          <w:cs/>
        </w:rPr>
        <w:t>ां</w:t>
      </w:r>
      <w:r>
        <w:rPr>
          <w:rFonts w:ascii="Nirmala UI" w:hAnsi="Nirmala UI" w:eastAsia="Nirmala UI" w:cs="Nirmala UI"/>
          <w:spacing w:val="6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</w:rPr>
        <w:t>-</w:t>
      </w:r>
    </w:p>
    <w:p>
      <w:pPr>
        <w:spacing w:before="51"/>
        <w:ind w:left="120" w:right="0" w:firstLine="0"/>
        <w:jc w:val="left"/>
        <w:rPr>
          <w:sz w:val="24"/>
          <w:szCs w:val="24"/>
        </w:rPr>
      </w:pPr>
      <w:r>
        <w:rPr>
          <w:sz w:val="24"/>
          <w:szCs w:val="24"/>
        </w:rPr>
        <w:t>07\",\"colonyStreet\":\"</w:t>
      </w:r>
      <w:r>
        <w:rPr>
          <w:rFonts w:ascii="Nirmala UI" w:hAnsi="Nirmala UI" w:eastAsia="Nirmala UI" w:cs="Nirmala UI"/>
          <w:sz w:val="22"/>
          <w:szCs w:val="22"/>
          <w:cs/>
        </w:rPr>
        <w:t>साांगासी</w:t>
      </w:r>
      <w:r>
        <w:rPr>
          <w:sz w:val="24"/>
          <w:szCs w:val="24"/>
        </w:rPr>
        <w:t>\",\"tehsil\":\"</w:t>
      </w:r>
      <w:r>
        <w:rPr>
          <w:rFonts w:ascii="Nirmala UI" w:hAnsi="Nirmala UI" w:eastAsia="Nirmala UI" w:cs="Nirmala UI"/>
          <w:sz w:val="22"/>
          <w:szCs w:val="22"/>
          <w:cs/>
        </w:rPr>
        <w:t>साांगासी</w:t>
      </w:r>
      <w:r>
        <w:rPr>
          <w:sz w:val="24"/>
          <w:szCs w:val="24"/>
        </w:rPr>
        <w:t>,</w:t>
      </w:r>
    </w:p>
    <w:p>
      <w:pPr>
        <w:pStyle w:val="9"/>
        <w:spacing w:before="68" w:line="292" w:lineRule="auto"/>
        <w:rPr>
          <w:rFonts w:ascii="Nirmala UI" w:hAnsi="Nirmala UI" w:eastAsia="Nirmala UI" w:cs="Nirmala UI"/>
          <w:sz w:val="22"/>
          <w:szCs w:val="22"/>
        </w:rPr>
      </w:pPr>
      <w:r>
        <w:rPr>
          <w:rFonts w:ascii="Nirmala UI" w:hAnsi="Nirmala UI" w:eastAsia="Nirmala UI" w:cs="Nirmala UI"/>
          <w:spacing w:val="-1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w w:val="102"/>
          <w:sz w:val="22"/>
          <w:szCs w:val="22"/>
          <w:cs/>
        </w:rPr>
        <w:t>व</w:t>
      </w:r>
      <w:r>
        <w:rPr>
          <w:rFonts w:ascii="Nirmala UI" w:hAnsi="Nirmala UI" w:eastAsia="Nirmala UI" w:cs="Nirmala UI"/>
          <w:spacing w:val="-1"/>
          <w:w w:val="102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spacing w:val="-1"/>
          <w:w w:val="100"/>
          <w:sz w:val="22"/>
          <w:szCs w:val="22"/>
          <w:cs/>
        </w:rPr>
        <w:t>गढ</w:t>
      </w:r>
      <w:r>
        <w:t>\</w:t>
      </w:r>
      <w:r>
        <w:rPr>
          <w:spacing w:val="-1"/>
        </w:rPr>
        <w:t>"</w:t>
      </w:r>
      <w:r>
        <w:t>,\"di</w:t>
      </w:r>
      <w:r>
        <w:rPr>
          <w:spacing w:val="-3"/>
        </w:rPr>
        <w:t>s</w:t>
      </w:r>
      <w:r>
        <w:t>tric</w:t>
      </w:r>
      <w:r>
        <w:rPr>
          <w:spacing w:val="-2"/>
        </w:rPr>
        <w:t>t</w:t>
      </w:r>
      <w:r>
        <w:t>\</w:t>
      </w:r>
      <w:r>
        <w:rPr>
          <w:spacing w:val="-1"/>
        </w:rPr>
        <w:t>"</w:t>
      </w:r>
      <w:r>
        <w:t>:\</w:t>
      </w:r>
      <w:r>
        <w:rPr>
          <w:spacing w:val="-3"/>
        </w:rPr>
        <w:t>"</w:t>
      </w:r>
      <w:r>
        <w:rPr>
          <w:rFonts w:ascii="Nirmala UI" w:hAnsi="Nirmala UI" w:eastAsia="Nirmala UI" w:cs="Nirmala UI"/>
          <w:w w:val="109"/>
          <w:sz w:val="22"/>
          <w:szCs w:val="22"/>
          <w:cs/>
        </w:rPr>
        <w:t>झ</w:t>
      </w:r>
      <w:r>
        <w:rPr>
          <w:rFonts w:ascii="Nirmala UI" w:hAnsi="Nirmala UI" w:eastAsia="Nirmala UI" w:cs="Nirmala UI"/>
          <w:w w:val="67"/>
          <w:sz w:val="22"/>
          <w:szCs w:val="22"/>
        </w:rPr>
        <w:t>¸</w:t>
      </w:r>
      <w:r>
        <w:rPr>
          <w:rFonts w:ascii="Nirmala UI" w:hAnsi="Nirmala UI" w:eastAsia="Nirmala UI" w:cs="Nirmala UI"/>
          <w:w w:val="67"/>
          <w:sz w:val="22"/>
          <w:szCs w:val="22"/>
          <w:cs/>
        </w:rPr>
        <w:t>ांझ</w:t>
      </w:r>
      <w:r>
        <w:rPr>
          <w:rFonts w:ascii="Nirmala UI" w:hAnsi="Nirmala UI" w:eastAsia="Nirmala UI" w:cs="Nirmala UI"/>
          <w:w w:val="63"/>
          <w:sz w:val="22"/>
          <w:szCs w:val="22"/>
        </w:rPr>
        <w:t>¸</w:t>
      </w:r>
      <w:r>
        <w:rPr>
          <w:rFonts w:ascii="Nirmala UI" w:hAnsi="Nirmala UI" w:eastAsia="Nirmala UI" w:cs="Nirmala UI"/>
          <w:w w:val="63"/>
          <w:sz w:val="22"/>
          <w:szCs w:val="22"/>
          <w:cs/>
        </w:rPr>
        <w:t>ां</w:t>
      </w:r>
      <w:r>
        <w:rPr>
          <w:rFonts w:ascii="Nirmala UI" w:hAnsi="Nirmala UI" w:eastAsia="Nirmala UI" w:cs="Nirmala UI"/>
          <w:spacing w:val="-3"/>
          <w:w w:val="63"/>
          <w:sz w:val="22"/>
          <w:szCs w:val="22"/>
          <w:cs/>
        </w:rPr>
        <w:t>न</w:t>
      </w:r>
      <w:r>
        <w:rPr>
          <w:spacing w:val="-89"/>
        </w:rPr>
        <w:t>\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29"/>
          <w:sz w:val="22"/>
          <w:szCs w:val="22"/>
        </w:rPr>
        <w:t xml:space="preserve"> </w:t>
      </w:r>
      <w:r>
        <w:rPr>
          <w:spacing w:val="-1"/>
        </w:rPr>
        <w:t>"</w:t>
      </w:r>
      <w:r>
        <w:t>,\"p</w:t>
      </w:r>
      <w:r>
        <w:rPr>
          <w:spacing w:val="-3"/>
        </w:rPr>
        <w:t>i</w:t>
      </w:r>
      <w:r>
        <w:rPr>
          <w:spacing w:val="1"/>
        </w:rPr>
        <w:t>n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\"3</w:t>
      </w:r>
      <w:r>
        <w:rPr>
          <w:spacing w:val="-2"/>
        </w:rPr>
        <w:t>3</w:t>
      </w:r>
      <w:r>
        <w:t>3</w:t>
      </w:r>
      <w:r>
        <w:rPr>
          <w:spacing w:val="1"/>
        </w:rPr>
        <w:t>7</w:t>
      </w:r>
      <w:r>
        <w:rPr>
          <w:spacing w:val="-2"/>
        </w:rPr>
        <w:t>05</w:t>
      </w:r>
      <w:r>
        <w:rPr>
          <w:spacing w:val="1"/>
        </w:rPr>
        <w:t>\</w:t>
      </w:r>
      <w:r>
        <w:rPr>
          <w:spacing w:val="-1"/>
        </w:rPr>
        <w:t>"</w:t>
      </w:r>
      <w:r>
        <w:t>,\"st</w:t>
      </w:r>
      <w:r>
        <w:rPr>
          <w:spacing w:val="-3"/>
        </w:rPr>
        <w:t>a</w:t>
      </w:r>
      <w:r>
        <w:t>te\</w:t>
      </w:r>
      <w:r>
        <w:rPr>
          <w:spacing w:val="-1"/>
        </w:rPr>
        <w:t>"</w:t>
      </w:r>
      <w:r>
        <w:rPr>
          <w:spacing w:val="-2"/>
        </w:rPr>
        <w:t>:</w:t>
      </w:r>
      <w:r>
        <w:t>\"</w:t>
      </w:r>
      <w:r>
        <w:rPr>
          <w:spacing w:val="-1"/>
        </w:rPr>
        <w:t>R</w:t>
      </w:r>
      <w:r>
        <w:t>AJA</w:t>
      </w:r>
      <w:r>
        <w:rPr>
          <w:spacing w:val="-1"/>
        </w:rPr>
        <w:t>S</w:t>
      </w:r>
      <w:r>
        <w:t>T</w:t>
      </w:r>
      <w:r>
        <w:rPr>
          <w:spacing w:val="-1"/>
        </w:rPr>
        <w:t>H</w:t>
      </w:r>
      <w:r>
        <w:rPr>
          <w:spacing w:val="-3"/>
        </w:rPr>
        <w:t>A</w:t>
      </w:r>
      <w:r>
        <w:rPr>
          <w:spacing w:val="1"/>
        </w:rPr>
        <w:t>N\</w:t>
      </w:r>
      <w:r>
        <w:rPr>
          <w:spacing w:val="-1"/>
        </w:rPr>
        <w:t>"</w:t>
      </w:r>
      <w:r>
        <w:t>,\"r</w:t>
      </w:r>
      <w:r>
        <w:rPr>
          <w:spacing w:val="-3"/>
        </w:rPr>
        <w:t>a</w:t>
      </w:r>
      <w:r>
        <w:t>ti</w:t>
      </w:r>
      <w:r>
        <w:rPr>
          <w:spacing w:val="-2"/>
        </w:rPr>
        <w:t>o</w:t>
      </w:r>
      <w:r>
        <w:t>n</w:t>
      </w:r>
      <w:r>
        <w:rPr>
          <w:spacing w:val="-1"/>
        </w:rPr>
        <w:t>C</w:t>
      </w:r>
      <w:r>
        <w:t>ar</w:t>
      </w:r>
      <w:r>
        <w:rPr>
          <w:spacing w:val="1"/>
        </w:rPr>
        <w:t>d</w:t>
      </w:r>
      <w:r>
        <w:rPr>
          <w:spacing w:val="-2"/>
        </w:rPr>
        <w:t>N</w:t>
      </w:r>
      <w:r>
        <w:t>u mber\":\"200003828175\",\"rationCardName\":\"NARESH</w:t>
      </w:r>
      <w:r>
        <w:rPr>
          <w:spacing w:val="-1"/>
        </w:rPr>
        <w:t xml:space="preserve"> </w:t>
      </w:r>
      <w:r>
        <w:t>KULAHARI/</w:t>
      </w:r>
      <w:r>
        <w:rPr>
          <w:rFonts w:ascii="Nirmala UI" w:hAnsi="Nirmala UI" w:eastAsia="Nirmala UI" w:cs="Nirmala UI"/>
          <w:sz w:val="22"/>
          <w:szCs w:val="22"/>
          <w:cs/>
        </w:rPr>
        <w:t>नरेश</w:t>
      </w:r>
    </w:p>
    <w:p>
      <w:pPr>
        <w:pStyle w:val="9"/>
        <w:spacing w:before="6" w:line="266" w:lineRule="auto"/>
        <w:rPr>
          <w:rFonts w:ascii="Nirmala UI" w:hAnsi="Nirmala UI" w:eastAsia="Nirmala UI" w:cs="Nirmala UI"/>
          <w:sz w:val="22"/>
          <w:szCs w:val="22"/>
        </w:rPr>
      </w:pPr>
      <w:r>
        <w:rPr>
          <w:rFonts w:ascii="Nirmala UI" w:hAnsi="Nirmala UI" w:eastAsia="Nirmala UI" w:cs="Nirmala UI"/>
          <w:spacing w:val="-51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88"/>
          <w:sz w:val="22"/>
          <w:szCs w:val="22"/>
          <w:cs/>
        </w:rPr>
        <w:t>ल्हर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ी</w:t>
      </w:r>
      <w:r>
        <w:t>\</w:t>
      </w:r>
      <w:r>
        <w:rPr>
          <w:spacing w:val="-1"/>
        </w:rPr>
        <w:t>"</w:t>
      </w:r>
      <w:r>
        <w:t>,\"gas</w:t>
      </w:r>
      <w:r>
        <w:rPr>
          <w:spacing w:val="-2"/>
        </w:rPr>
        <w:t>C</w:t>
      </w:r>
      <w:r>
        <w:rPr>
          <w:spacing w:val="-1"/>
        </w:rPr>
        <w:t>onn</w:t>
      </w:r>
      <w:r>
        <w:t>e</w:t>
      </w:r>
      <w:r>
        <w:rPr>
          <w:spacing w:val="-1"/>
        </w:rPr>
        <w:t>c</w:t>
      </w:r>
      <w:r>
        <w:t>t</w:t>
      </w:r>
      <w:r>
        <w:rPr>
          <w:spacing w:val="-3"/>
        </w:rPr>
        <w:t>i</w:t>
      </w:r>
      <w:r>
        <w:rPr>
          <w:spacing w:val="-1"/>
        </w:rPr>
        <w:t>o</w:t>
      </w:r>
      <w:r>
        <w:t>n\</w:t>
      </w:r>
      <w:r>
        <w:rPr>
          <w:spacing w:val="-1"/>
        </w:rPr>
        <w:t>"</w:t>
      </w:r>
      <w:r>
        <w:t>:\</w:t>
      </w:r>
      <w:r>
        <w:rPr>
          <w:spacing w:val="-1"/>
        </w:rPr>
        <w:t>"</w:t>
      </w:r>
      <w:r>
        <w:rPr>
          <w:spacing w:val="-2"/>
        </w:rPr>
        <w:t>N</w:t>
      </w:r>
      <w:r>
        <w:t>\</w:t>
      </w:r>
      <w:r>
        <w:rPr>
          <w:spacing w:val="-1"/>
        </w:rPr>
        <w:t>"</w:t>
      </w:r>
      <w:r>
        <w:t>,\"f</w:t>
      </w:r>
      <w:r>
        <w:rPr>
          <w:spacing w:val="-3"/>
        </w:rPr>
        <w:t>a</w:t>
      </w:r>
      <w:r>
        <w:t>milyD</w:t>
      </w:r>
      <w:r>
        <w:rPr>
          <w:spacing w:val="-2"/>
        </w:rPr>
        <w:t>e</w:t>
      </w:r>
      <w:r>
        <w:t>tai</w:t>
      </w:r>
      <w:r>
        <w:rPr>
          <w:spacing w:val="1"/>
        </w:rPr>
        <w:t>l</w:t>
      </w:r>
      <w:r>
        <w:t>\</w:t>
      </w:r>
      <w:r>
        <w:rPr>
          <w:spacing w:val="-3"/>
        </w:rPr>
        <w:t>"</w:t>
      </w:r>
      <w:r>
        <w:t>:</w:t>
      </w:r>
      <w:r>
        <w:rPr>
          <w:spacing w:val="-1"/>
        </w:rPr>
        <w:t>{</w:t>
      </w:r>
      <w:r>
        <w:t>\"mem</w:t>
      </w:r>
      <w:r>
        <w:rPr>
          <w:spacing w:val="1"/>
        </w:rPr>
        <w:t>b</w:t>
      </w:r>
      <w:r>
        <w:t>e</w:t>
      </w:r>
      <w:r>
        <w:rPr>
          <w:spacing w:val="-2"/>
        </w:rPr>
        <w:t>r</w:t>
      </w:r>
      <w:r>
        <w:t>D</w:t>
      </w:r>
      <w:r>
        <w:rPr>
          <w:spacing w:val="-2"/>
        </w:rPr>
        <w:t>e</w:t>
      </w:r>
      <w:r>
        <w:t>tai</w:t>
      </w:r>
      <w:r>
        <w:rPr>
          <w:spacing w:val="1"/>
        </w:rPr>
        <w:t>l</w:t>
      </w:r>
      <w:r>
        <w:t>\"</w:t>
      </w:r>
      <w:r>
        <w:rPr>
          <w:spacing w:val="-3"/>
        </w:rPr>
        <w:t>:</w:t>
      </w:r>
      <w:r>
        <w:t>[</w:t>
      </w:r>
      <w:r>
        <w:rPr>
          <w:spacing w:val="-1"/>
        </w:rPr>
        <w:t>{</w:t>
      </w:r>
      <w:r>
        <w:t>\"</w:t>
      </w:r>
      <w:r>
        <w:rPr>
          <w:spacing w:val="-3"/>
        </w:rPr>
        <w:t>a</w:t>
      </w:r>
      <w:r>
        <w:t>a</w:t>
      </w:r>
      <w:r>
        <w:rPr>
          <w:spacing w:val="1"/>
        </w:rPr>
        <w:t>d</w:t>
      </w:r>
      <w:r>
        <w:t>har</w:t>
      </w:r>
      <w:r>
        <w:rPr>
          <w:spacing w:val="-3"/>
        </w:rPr>
        <w:t>I</w:t>
      </w:r>
      <w:r>
        <w:rPr>
          <w:spacing w:val="2"/>
        </w:rPr>
        <w:t>D</w:t>
      </w:r>
      <w:r>
        <w:t>\":</w:t>
      </w:r>
      <w:r>
        <w:rPr>
          <w:spacing w:val="-1"/>
        </w:rPr>
        <w:t>n</w:t>
      </w:r>
      <w:r>
        <w:t xml:space="preserve">ull,\" </w:t>
      </w:r>
      <w:r>
        <w:rPr>
          <w:spacing w:val="-1"/>
        </w:rPr>
        <w:t>contactNumber\":\"9667644472\",\"bhamashahID\":null,\"runningNumber\":\"1\",\"memb</w:t>
      </w:r>
      <w:r>
        <w:t xml:space="preserve"> erName</w:t>
      </w:r>
      <w:r>
        <w:rPr>
          <w:spacing w:val="-2"/>
        </w:rPr>
        <w:t>E</w:t>
      </w:r>
      <w:r>
        <w:rPr>
          <w:spacing w:val="1"/>
        </w:rPr>
        <w:t>N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\"NARESH</w:t>
      </w:r>
      <w:r>
        <w:rPr>
          <w:spacing w:val="-2"/>
        </w:rPr>
        <w:t xml:space="preserve"> </w:t>
      </w:r>
      <w:r>
        <w:t>KULA</w:t>
      </w:r>
      <w:r>
        <w:rPr>
          <w:spacing w:val="-1"/>
        </w:rPr>
        <w:t>H</w:t>
      </w:r>
      <w:r>
        <w:t>AR</w:t>
      </w:r>
      <w:r>
        <w:rPr>
          <w:spacing w:val="-1"/>
        </w:rPr>
        <w:t>I</w:t>
      </w:r>
      <w:r>
        <w:t>/</w:t>
      </w:r>
      <w:r>
        <w:rPr>
          <w:rFonts w:ascii="Nirmala UI" w:hAnsi="Nirmala UI" w:eastAsia="Nirmala UI" w:cs="Nirmala UI"/>
          <w:spacing w:val="-1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spacing w:val="-13"/>
          <w:w w:val="96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pacing w:val="11"/>
          <w:w w:val="100"/>
          <w:sz w:val="22"/>
          <w:szCs w:val="22"/>
          <w:cs/>
        </w:rPr>
        <w:t>े</w:t>
      </w:r>
      <w:r>
        <w:rPr>
          <w:rFonts w:ascii="Nirmala UI" w:hAnsi="Nirmala UI" w:eastAsia="Nirmala UI" w:cs="Nirmala UI"/>
          <w:w w:val="93"/>
          <w:sz w:val="22"/>
          <w:szCs w:val="22"/>
          <w:cs/>
        </w:rPr>
        <w:t>श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51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88"/>
          <w:sz w:val="22"/>
          <w:szCs w:val="22"/>
          <w:cs/>
        </w:rPr>
        <w:t>ल्हर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ी</w:t>
      </w:r>
      <w:r>
        <w:t>\</w:t>
      </w:r>
      <w:r>
        <w:rPr>
          <w:spacing w:val="-1"/>
        </w:rPr>
        <w:t>"</w:t>
      </w:r>
      <w:r>
        <w:rPr>
          <w:spacing w:val="-2"/>
        </w:rPr>
        <w:t>,</w:t>
      </w:r>
      <w:r>
        <w:t>\"mem</w:t>
      </w:r>
      <w:r>
        <w:rPr>
          <w:spacing w:val="1"/>
        </w:rPr>
        <w:t>b</w:t>
      </w:r>
      <w:r>
        <w:rPr>
          <w:spacing w:val="-2"/>
        </w:rPr>
        <w:t>e</w:t>
      </w:r>
      <w:r>
        <w:t>r</w:t>
      </w:r>
      <w:r>
        <w:rPr>
          <w:spacing w:val="1"/>
        </w:rPr>
        <w:t>N</w:t>
      </w:r>
      <w:r>
        <w:t>ame</w:t>
      </w:r>
      <w:r>
        <w:rPr>
          <w:spacing w:val="-1"/>
        </w:rPr>
        <w:t>H</w:t>
      </w:r>
      <w:r>
        <w:t>I\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rFonts w:ascii="Nirmala UI" w:hAnsi="Nirmala UI" w:eastAsia="Nirmala UI" w:cs="Nirmala UI"/>
          <w:spacing w:val="-4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spacing w:val="-13"/>
          <w:w w:val="96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pacing w:val="11"/>
          <w:w w:val="100"/>
          <w:sz w:val="22"/>
          <w:szCs w:val="22"/>
          <w:cs/>
        </w:rPr>
        <w:t>े</w:t>
      </w:r>
      <w:r>
        <w:rPr>
          <w:rFonts w:ascii="Nirmala UI" w:hAnsi="Nirmala UI" w:eastAsia="Nirmala UI" w:cs="Nirmala UI"/>
          <w:w w:val="93"/>
          <w:sz w:val="22"/>
          <w:szCs w:val="22"/>
          <w:cs/>
        </w:rPr>
        <w:t>श</w:t>
      </w:r>
    </w:p>
    <w:p>
      <w:pPr>
        <w:pStyle w:val="9"/>
        <w:spacing w:before="39"/>
      </w:pPr>
      <w:r>
        <w:rPr>
          <w:rFonts w:ascii="Nirmala UI" w:hAnsi="Nirmala UI" w:eastAsia="Nirmala UI" w:cs="Nirmala UI"/>
          <w:spacing w:val="-51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88"/>
          <w:sz w:val="22"/>
          <w:szCs w:val="22"/>
          <w:cs/>
        </w:rPr>
        <w:t>ल्हर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ी</w:t>
      </w:r>
      <w:r>
        <w:t>\</w:t>
      </w:r>
      <w:r>
        <w:rPr>
          <w:spacing w:val="-1"/>
        </w:rPr>
        <w:t>"</w:t>
      </w:r>
      <w:r>
        <w:t>,\"</w:t>
      </w:r>
      <w:r>
        <w:rPr>
          <w:spacing w:val="-3"/>
        </w:rPr>
        <w:t>m</w:t>
      </w:r>
      <w:r>
        <w:t>em</w:t>
      </w:r>
      <w:r>
        <w:rPr>
          <w:spacing w:val="1"/>
        </w:rPr>
        <w:t>b</w:t>
      </w:r>
      <w:r>
        <w:t>erRe</w:t>
      </w:r>
      <w:r>
        <w:rPr>
          <w:spacing w:val="-3"/>
        </w:rPr>
        <w:t>l</w:t>
      </w:r>
      <w:r>
        <w:t>a</w:t>
      </w:r>
      <w:r>
        <w:rPr>
          <w:spacing w:val="1"/>
        </w:rPr>
        <w:t>t</w:t>
      </w:r>
      <w:r>
        <w:rPr>
          <w:spacing w:val="-3"/>
        </w:rPr>
        <w:t>i</w:t>
      </w:r>
      <w:r>
        <w:rPr>
          <w:spacing w:val="-1"/>
        </w:rPr>
        <w:t>o</w:t>
      </w:r>
      <w:r>
        <w:rPr>
          <w:spacing w:val="1"/>
        </w:rPr>
        <w:t>n</w:t>
      </w:r>
      <w:r>
        <w:rPr>
          <w:spacing w:val="-1"/>
        </w:rPr>
        <w:t>E</w:t>
      </w:r>
      <w:r>
        <w:t>N\</w:t>
      </w:r>
      <w:r>
        <w:rPr>
          <w:spacing w:val="-1"/>
        </w:rPr>
        <w:t>"</w:t>
      </w:r>
      <w:r>
        <w:t>:\"SEL</w:t>
      </w:r>
      <w:r>
        <w:rPr>
          <w:spacing w:val="-3"/>
        </w:rPr>
        <w:t>F</w:t>
      </w:r>
      <w:r>
        <w:t>\</w:t>
      </w:r>
      <w:r>
        <w:rPr>
          <w:spacing w:val="-1"/>
        </w:rPr>
        <w:t>"</w:t>
      </w:r>
      <w:r>
        <w:t>,\"me</w:t>
      </w:r>
      <w:r>
        <w:rPr>
          <w:spacing w:val="-2"/>
        </w:rPr>
        <w:t>m</w:t>
      </w:r>
      <w:r>
        <w:t>berRelat</w:t>
      </w:r>
      <w:r>
        <w:rPr>
          <w:spacing w:val="-3"/>
        </w:rPr>
        <w:t>i</w:t>
      </w:r>
      <w:r>
        <w:rPr>
          <w:spacing w:val="-1"/>
        </w:rPr>
        <w:t>o</w:t>
      </w:r>
      <w:r>
        <w:rPr>
          <w:spacing w:val="1"/>
        </w:rPr>
        <w:t>n</w:t>
      </w:r>
      <w:r>
        <w:rPr>
          <w:spacing w:val="-1"/>
        </w:rPr>
        <w:t>H</w:t>
      </w:r>
      <w:r>
        <w:rPr>
          <w:spacing w:val="1"/>
        </w:rPr>
        <w:t>I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rFonts w:ascii="Nirmala UI" w:hAnsi="Nirmala UI" w:eastAsia="Nirmala UI" w:cs="Nirmala UI"/>
          <w:spacing w:val="-1"/>
          <w:w w:val="96"/>
          <w:sz w:val="22"/>
          <w:szCs w:val="22"/>
          <w:cs/>
        </w:rPr>
        <w:t>स्वय</w:t>
      </w:r>
      <w:r>
        <w:rPr>
          <w:spacing w:val="-91"/>
        </w:rPr>
        <w:t>\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ां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29"/>
          <w:sz w:val="22"/>
          <w:szCs w:val="22"/>
        </w:rPr>
        <w:t xml:space="preserve"> </w:t>
      </w:r>
      <w:r>
        <w:rPr>
          <w:spacing w:val="-1"/>
        </w:rPr>
        <w:t>"</w:t>
      </w:r>
      <w:r>
        <w:rPr>
          <w:spacing w:val="-3"/>
        </w:rPr>
        <w:t>,</w:t>
      </w:r>
      <w:r>
        <w:t>\"gen</w:t>
      </w:r>
      <w:r>
        <w:rPr>
          <w:spacing w:val="-2"/>
        </w:rPr>
        <w:t>d</w:t>
      </w:r>
      <w:r>
        <w:t>e</w:t>
      </w:r>
      <w:r>
        <w:rPr>
          <w:spacing w:val="1"/>
        </w:rPr>
        <w:t>r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spacing w:val="1"/>
        </w:rPr>
        <w:t>M</w:t>
      </w:r>
      <w:r>
        <w:t>\</w:t>
      </w:r>
      <w:r>
        <w:rPr>
          <w:spacing w:val="-1"/>
        </w:rPr>
        <w:t>",</w:t>
      </w:r>
    </w:p>
    <w:p>
      <w:pPr>
        <w:pStyle w:val="9"/>
        <w:spacing w:before="31"/>
      </w:pPr>
      <w:r>
        <w:t>\"age\":\"25\",\"memberuid\":\"200003828175001\"},{\"aadharID\":null,\"contactNumber</w:t>
      </w:r>
    </w:p>
    <w:p>
      <w:pPr>
        <w:pStyle w:val="9"/>
      </w:pPr>
      <w:r>
        <w:t>\":\"9667644472\",\"bhamashahID\":null,\"runningNumber\":\"2\",\"memberNameEN\":\"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spacing w:before="2"/>
        <w:ind w:left="0"/>
        <w:rPr>
          <w:sz w:val="28"/>
        </w:rPr>
      </w:pPr>
    </w:p>
    <w:p>
      <w:pPr>
        <w:spacing w:before="137"/>
        <w:ind w:left="120" w:right="0" w:firstLine="0"/>
        <w:jc w:val="both"/>
        <w:rPr>
          <w:rFonts w:ascii="Nirmala UI" w:hAnsi="Nirmala UI" w:eastAsia="Nirmala UI" w:cs="Nirmala UI"/>
          <w:sz w:val="22"/>
          <w:szCs w:val="22"/>
        </w:rPr>
      </w:pPr>
      <w:r>
        <w:rPr>
          <w:w w:val="95"/>
          <w:sz w:val="24"/>
          <w:szCs w:val="24"/>
        </w:rPr>
        <w:t>KAVITA</w:t>
      </w:r>
      <w:r>
        <w:rPr>
          <w:spacing w:val="29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DEVI/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कववता</w:t>
      </w:r>
      <w:r>
        <w:rPr>
          <w:rFonts w:ascii="Nirmala UI" w:hAnsi="Nirmala UI" w:eastAsia="Nirmala UI" w:cs="Nirmala UI"/>
          <w:spacing w:val="10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देवी</w:t>
      </w:r>
      <w:r>
        <w:rPr>
          <w:w w:val="95"/>
          <w:sz w:val="24"/>
          <w:szCs w:val="24"/>
        </w:rPr>
        <w:t>\",\"memberNameHI\":\"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कववता</w:t>
      </w:r>
    </w:p>
    <w:p>
      <w:pPr>
        <w:pStyle w:val="9"/>
        <w:spacing w:before="67" w:line="259" w:lineRule="auto"/>
        <w:ind w:right="223"/>
        <w:jc w:val="both"/>
        <w:rPr>
          <w:rFonts w:ascii="Nirmala UI" w:hAnsi="Nirmala UI" w:eastAsia="Nirmala UI" w:cs="Nirmala UI"/>
          <w:sz w:val="22"/>
          <w:szCs w:val="22"/>
        </w:rPr>
      </w:pPr>
      <w:r>
        <w:rPr>
          <w:rFonts w:ascii="Nirmala UI" w:hAnsi="Nirmala UI" w:eastAsia="Nirmala UI" w:cs="Nirmala UI"/>
          <w:spacing w:val="-1"/>
          <w:sz w:val="22"/>
          <w:szCs w:val="22"/>
          <w:cs/>
        </w:rPr>
        <w:t>देवी</w:t>
      </w:r>
      <w:r>
        <w:rPr>
          <w:spacing w:val="-1"/>
        </w:rPr>
        <w:t>\",\"memberRelationEN\":\"WIFE\",\"memberRelationHI\":\"</w:t>
      </w:r>
      <w:r>
        <w:rPr>
          <w:rFonts w:ascii="Nirmala UI" w:hAnsi="Nirmala UI" w:eastAsia="Nirmala UI" w:cs="Nirmala UI"/>
          <w:spacing w:val="-1"/>
          <w:sz w:val="22"/>
          <w:szCs w:val="22"/>
          <w:cs/>
        </w:rPr>
        <w:t>पत्नी</w:t>
      </w:r>
      <w:r>
        <w:rPr>
          <w:spacing w:val="-1"/>
        </w:rPr>
        <w:t>\",\"gender\":\"F\",\"a</w:t>
      </w:r>
      <w:r>
        <w:t xml:space="preserve"> ge\":\"28\",\"memberuid\":\"200003828175002\"},{\"aadharID\":null,\"contactNumber\":\</w:t>
      </w:r>
      <w:r>
        <w:rPr>
          <w:spacing w:val="-52"/>
        </w:rPr>
        <w:t xml:space="preserve"> </w:t>
      </w:r>
      <w:r>
        <w:rPr>
          <w:spacing w:val="-1"/>
        </w:rPr>
        <w:t>"9667644472\",\"bhamashahID\":null,\"runningNumber\":\"3\",\"memberNameEN\":\"KRT</w:t>
      </w:r>
      <w:r>
        <w:t xml:space="preserve"> IKA</w:t>
      </w:r>
      <w:r>
        <w:rPr>
          <w:spacing w:val="-7"/>
        </w:rPr>
        <w:t xml:space="preserve"> </w:t>
      </w:r>
      <w:r>
        <w:t>CHODHURI/</w:t>
      </w:r>
      <w:r>
        <w:rPr>
          <w:rFonts w:ascii="Nirmala UI" w:hAnsi="Nirmala UI" w:eastAsia="Nirmala UI" w:cs="Nirmala UI"/>
          <w:sz w:val="22"/>
          <w:szCs w:val="22"/>
          <w:cs/>
        </w:rPr>
        <w:t>क्रगतका</w:t>
      </w:r>
      <w:r>
        <w:rPr>
          <w:rFonts w:ascii="Nirmala UI" w:hAnsi="Nirmala UI" w:eastAsia="Nirmala UI" w:cs="Nirmala UI"/>
          <w:spacing w:val="36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चोधरी</w:t>
      </w:r>
      <w:r>
        <w:t>\",\"memberNameHI\":\"</w:t>
      </w:r>
      <w:r>
        <w:rPr>
          <w:rFonts w:ascii="Nirmala UI" w:hAnsi="Nirmala UI" w:eastAsia="Nirmala UI" w:cs="Nirmala UI"/>
          <w:sz w:val="22"/>
          <w:szCs w:val="22"/>
          <w:cs/>
        </w:rPr>
        <w:t>क्रगतका</w:t>
      </w:r>
    </w:p>
    <w:p>
      <w:pPr>
        <w:pStyle w:val="9"/>
        <w:spacing w:before="42" w:line="264" w:lineRule="auto"/>
        <w:ind w:right="297"/>
      </w:pPr>
      <w:r>
        <w:rPr>
          <w:rFonts w:ascii="Nirmala UI" w:hAnsi="Nirmala UI" w:eastAsia="Nirmala UI" w:cs="Nirmala UI"/>
          <w:sz w:val="22"/>
          <w:szCs w:val="22"/>
          <w:cs/>
        </w:rPr>
        <w:t>चोधरी</w:t>
      </w:r>
      <w:r>
        <w:t>\",\"memberRelationEN\":\"DAUGHTER\",\"memberRelationHI\":\"</w:t>
      </w:r>
      <w:r>
        <w:rPr>
          <w:rFonts w:ascii="Nirmala UI" w:hAnsi="Nirmala UI" w:eastAsia="Nirmala UI" w:cs="Nirmala UI"/>
          <w:sz w:val="22"/>
          <w:szCs w:val="22"/>
          <w:cs/>
        </w:rPr>
        <w:t>बेटी</w:t>
      </w:r>
      <w:r>
        <w:t>\",\"gender\":\</w:t>
      </w:r>
      <w:r>
        <w:rPr>
          <w:spacing w:val="-52"/>
        </w:rPr>
        <w:t xml:space="preserve"> </w:t>
      </w:r>
      <w:r>
        <w:t>"F\",\"age\":\"1\",\"memberuid\":\"200003828175003\"}]}}}}}",</w:t>
      </w:r>
    </w:p>
    <w:p>
      <w:pPr>
        <w:pStyle w:val="9"/>
        <w:spacing w:line="265" w:lineRule="exact"/>
        <w:ind w:left="338"/>
      </w:pPr>
      <w:r>
        <w:t>"DocumentName":</w:t>
      </w:r>
      <w:r>
        <w:rPr>
          <w:spacing w:val="-4"/>
        </w:rPr>
        <w:t xml:space="preserve"> </w:t>
      </w:r>
      <w:r>
        <w:t>“BPL</w:t>
      </w:r>
      <w:r>
        <w:rPr>
          <w:spacing w:val="-5"/>
        </w:rPr>
        <w:t xml:space="preserve"> </w:t>
      </w:r>
      <w:r>
        <w:t>Certificate”,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spacing w:before="1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419"/>
      </w:pPr>
      <w:r>
        <w:t>"Message": "Exception Occurred",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“BPL Certificate”,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before="1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pict>
          <v:group id="_x0000_s1068" o:spid="_x0000_s1068" o:spt="203" style="position:absolute;left:0pt;margin-left:74.85pt;margin-top:20.05pt;height:188.7pt;width:446.3pt;mso-position-horizontal-relative:page;mso-wrap-distance-bottom:0pt;mso-wrap-distance-top:0pt;z-index:-251646976;mso-width-relative:page;mso-height-relative:page;" coordorigin="1498,402" coordsize="8926,3774">
            <o:lock v:ext="edit"/>
            <v:shape id="_x0000_s1069" o:spid="_x0000_s1069" o:spt="75" type="#_x0000_t75" style="position:absolute;left:1497;top:401;height:3774;width:8926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070" o:spid="_x0000_s1070" o:spt="75" type="#_x0000_t75" style="position:absolute;left:1530;top:434;height:3630;width:8782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rect id="_x0000_s1071" o:spid="_x0000_s1071" o:spt="1" style="position:absolute;left:1520;top:424;height:3650;width:8802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82" w:after="0" w:line="341" w:lineRule="exact"/>
        <w:ind w:left="840" w:right="0" w:hanging="721"/>
        <w:jc w:val="left"/>
      </w:pPr>
      <w:bookmarkStart w:id="30" w:name="_bookmark15"/>
      <w:bookmarkEnd w:id="30"/>
      <w:bookmarkStart w:id="31" w:name="_bookmark15"/>
      <w:bookmarkEnd w:id="31"/>
      <w:r>
        <w:t>Birth</w:t>
      </w:r>
      <w:r>
        <w:rPr>
          <w:spacing w:val="-7"/>
        </w:rPr>
        <w:t xml:space="preserve"> </w:t>
      </w:r>
      <w:r>
        <w:t>Certificate: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7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1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CertificateNumber</w:t>
      </w:r>
      <w:r>
        <w:rPr>
          <w:spacing w:val="-5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081070020000002033642017</w:t>
      </w:r>
    </w:p>
    <w:p>
      <w:pPr>
        <w:pStyle w:val="9"/>
        <w:ind w:right="6707"/>
      </w:pPr>
      <w:r>
        <w:t>DocumentTypeId (int): 4</w:t>
      </w:r>
      <w:r>
        <w:rPr>
          <w:spacing w:val="1"/>
        </w:rPr>
        <w:t xml:space="preserve"> </w:t>
      </w:r>
      <w:r>
        <w:t>SSOID:</w:t>
      </w:r>
      <w:r>
        <w:rPr>
          <w:spacing w:val="-7"/>
        </w:rPr>
        <w:t xml:space="preserve"> </w:t>
      </w:r>
      <w:r>
        <w:t>WRAPPERAPI.TEST</w:t>
      </w:r>
    </w:p>
    <w:p>
      <w:pPr>
        <w:pStyle w:val="9"/>
        <w:ind w:right="948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  <w:r>
        <w:rPr>
          <w:spacing w:val="-52"/>
        </w:rPr>
        <w:t xml:space="preserve"> </w:t>
      </w:r>
      <w:r>
        <w:t>IssueDate (Date):</w:t>
      </w:r>
      <w:r>
        <w:rPr>
          <w:spacing w:val="-1"/>
        </w:rPr>
        <w:t xml:space="preserve"> </w:t>
      </w:r>
      <w:r>
        <w:t>06/23/2017</w:t>
      </w:r>
      <w:r>
        <w:rPr>
          <w:spacing w:val="-1"/>
        </w:rPr>
        <w:t xml:space="preserve"> </w:t>
      </w:r>
      <w:r>
        <w:t>(mm/dd/yyyy)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spacing w:line="292" w:lineRule="exact"/>
        <w:ind w:left="557"/>
      </w:pPr>
      <w:r>
        <w:t>{</w:t>
      </w:r>
    </w:p>
    <w:p>
      <w:pPr>
        <w:pStyle w:val="9"/>
        <w:spacing w:before="2"/>
        <w:ind w:left="773"/>
      </w:pPr>
      <w:r>
        <w:t>"REGISNUMBER":</w:t>
      </w:r>
      <w:r>
        <w:rPr>
          <w:spacing w:val="-6"/>
        </w:rPr>
        <w:t xml:space="preserve"> </w:t>
      </w:r>
      <w:r>
        <w:t>"08107002000000203364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2017",</w:t>
      </w:r>
    </w:p>
    <w:p>
      <w:pPr>
        <w:pStyle w:val="9"/>
        <w:ind w:left="773" w:right="5841"/>
      </w:pPr>
      <w:r>
        <w:t>"EventDate": "24/04/2017",</w:t>
      </w:r>
      <w:r>
        <w:rPr>
          <w:spacing w:val="-52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"DIVYAM</w:t>
      </w:r>
      <w:r>
        <w:rPr>
          <w:spacing w:val="-4"/>
        </w:rPr>
        <w:t xml:space="preserve"> </w:t>
      </w:r>
      <w:r>
        <w:t>JANGID",</w:t>
      </w:r>
    </w:p>
    <w:p>
      <w:pPr>
        <w:pStyle w:val="9"/>
        <w:ind w:left="773" w:right="5978"/>
      </w:pPr>
      <w:r>
        <w:t>"FatherName": "MANISH",</w:t>
      </w:r>
      <w:r>
        <w:rPr>
          <w:spacing w:val="-52"/>
        </w:rPr>
        <w:t xml:space="preserve"> </w:t>
      </w:r>
      <w:r>
        <w:t>"MohterName":</w:t>
      </w:r>
      <w:r>
        <w:rPr>
          <w:spacing w:val="-4"/>
        </w:rPr>
        <w:t xml:space="preserve"> </w:t>
      </w:r>
      <w:r>
        <w:t>"REKHA",</w:t>
      </w:r>
    </w:p>
    <w:p>
      <w:pPr>
        <w:tabs>
          <w:tab w:val="left" w:pos="5538"/>
        </w:tabs>
        <w:spacing w:before="37" w:line="264" w:lineRule="auto"/>
        <w:ind w:left="773" w:right="2587" w:firstLine="0"/>
        <w:jc w:val="left"/>
        <w:rPr>
          <w:sz w:val="24"/>
          <w:szCs w:val="24"/>
        </w:rPr>
      </w:pPr>
      <w:r>
        <w:rPr>
          <w:sz w:val="24"/>
          <w:szCs w:val="24"/>
        </w:rPr>
        <w:t>"Address":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"KAILASH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NAGAR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43"/>
          <w:sz w:val="24"/>
          <w:szCs w:val="24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हहण्र्ौन</w:t>
      </w:r>
      <w:r>
        <w:rPr>
          <w:rFonts w:ascii="Nirmala UI" w:hAnsi="Nirmala UI" w:eastAsia="Nirmala UI" w:cs="Nirmala UI"/>
          <w:spacing w:val="35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</w:rPr>
        <w:t>/</w:t>
      </w:r>
      <w:r>
        <w:rPr>
          <w:rFonts w:ascii="Nirmala UI" w:hAnsi="Nirmala UI" w:eastAsia="Nirmala UI" w:cs="Nirmala UI"/>
          <w:spacing w:val="39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करौली</w:t>
      </w:r>
      <w:r>
        <w:rPr>
          <w:rFonts w:ascii="Nirmala UI" w:hAnsi="Nirmala UI" w:eastAsia="Nirmala UI" w:cs="Nirmala UI"/>
          <w:sz w:val="22"/>
          <w:szCs w:val="22"/>
        </w:rPr>
        <w:tab/>
      </w:r>
      <w:r>
        <w:rPr>
          <w:rFonts w:ascii="Nirmala UI" w:hAnsi="Nirmala UI" w:eastAsia="Nirmala UI" w:cs="Nirmala UI"/>
          <w:w w:val="130"/>
          <w:sz w:val="22"/>
          <w:szCs w:val="22"/>
        </w:rPr>
        <w:t>/</w:t>
      </w:r>
      <w:r>
        <w:rPr>
          <w:rFonts w:ascii="Nirmala UI" w:hAnsi="Nirmala UI" w:eastAsia="Nirmala UI" w:cs="Nirmala UI"/>
          <w:spacing w:val="21"/>
          <w:w w:val="130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105"/>
          <w:sz w:val="22"/>
          <w:szCs w:val="22"/>
          <w:cs/>
        </w:rPr>
        <w:t>राजस्थान</w:t>
      </w:r>
      <w:r>
        <w:rPr>
          <w:rFonts w:ascii="Nirmala UI" w:hAnsi="Nirmala UI" w:eastAsia="Nirmala UI" w:cs="Nirmala UI"/>
          <w:w w:val="105"/>
          <w:sz w:val="22"/>
          <w:szCs w:val="22"/>
        </w:rPr>
        <w:t>"</w:t>
      </w:r>
      <w:r>
        <w:rPr>
          <w:w w:val="105"/>
          <w:sz w:val="24"/>
          <w:szCs w:val="24"/>
        </w:rPr>
        <w:t>,</w:t>
      </w:r>
      <w:r>
        <w:rPr>
          <w:spacing w:val="-54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"Sex":</w:t>
      </w:r>
      <w:r>
        <w:rPr>
          <w:spacing w:val="-4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"Male",</w:t>
      </w:r>
    </w:p>
    <w:p>
      <w:pPr>
        <w:pStyle w:val="9"/>
        <w:spacing w:line="265" w:lineRule="exact"/>
        <w:ind w:left="773"/>
      </w:pPr>
      <w:r>
        <w:t>"Status":</w:t>
      </w:r>
      <w:r>
        <w:rPr>
          <w:spacing w:val="-4"/>
        </w:rPr>
        <w:t xml:space="preserve"> </w:t>
      </w:r>
      <w:r>
        <w:t>"1",</w:t>
      </w:r>
    </w:p>
    <w:p>
      <w:pPr>
        <w:pStyle w:val="9"/>
        <w:ind w:left="773"/>
      </w:pPr>
      <w:r>
        <w:t>"Remarks":</w:t>
      </w:r>
      <w:r>
        <w:rPr>
          <w:spacing w:val="-5"/>
        </w:rPr>
        <w:t xml:space="preserve"> </w:t>
      </w:r>
      <w:r>
        <w:t>"Successfully</w:t>
      </w:r>
      <w:r>
        <w:rPr>
          <w:spacing w:val="-4"/>
        </w:rPr>
        <w:t xml:space="preserve"> </w:t>
      </w:r>
      <w:r>
        <w:t>Fetched"</w:t>
      </w:r>
    </w:p>
    <w:p>
      <w:pPr>
        <w:pStyle w:val="9"/>
        <w:ind w:left="557"/>
      </w:pPr>
      <w:r>
        <w:t>}</w:t>
      </w:r>
    </w:p>
    <w:p>
      <w:pPr>
        <w:pStyle w:val="9"/>
        <w:ind w:left="338"/>
      </w:pPr>
      <w:r>
        <w:t>],</w:t>
      </w:r>
    </w:p>
    <w:p>
      <w:pPr>
        <w:pStyle w:val="9"/>
        <w:spacing w:line="292" w:lineRule="exact"/>
        <w:ind w:left="338"/>
      </w:pPr>
      <w:r>
        <w:t>"DocumentName":</w:t>
      </w:r>
      <w:r>
        <w:rPr>
          <w:spacing w:val="-3"/>
        </w:rPr>
        <w:t xml:space="preserve"> </w:t>
      </w:r>
      <w:r>
        <w:t>“Birth</w:t>
      </w:r>
      <w:r>
        <w:rPr>
          <w:spacing w:val="-4"/>
        </w:rPr>
        <w:t xml:space="preserve"> </w:t>
      </w:r>
      <w:r>
        <w:t>Certificate”,</w:t>
      </w:r>
    </w:p>
    <w:p>
      <w:pPr>
        <w:pStyle w:val="9"/>
        <w:ind w:left="175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1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  <w:spacing w:before="3"/>
      </w:pPr>
      <w:r>
        <w:t>{</w:t>
      </w:r>
    </w:p>
    <w:p>
      <w:pPr>
        <w:pStyle w:val="9"/>
        <w:ind w:left="338" w:right="5298"/>
      </w:pPr>
      <w:r>
        <w:t>"Message": "Data Not Found",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“Birth Certificate”,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8"/>
        <w:ind w:left="0"/>
        <w:rPr>
          <w:sz w:val="19"/>
        </w:rPr>
      </w:pPr>
    </w:p>
    <w:p>
      <w:pPr>
        <w:pStyle w:val="6"/>
        <w:spacing w:before="52"/>
      </w:pPr>
      <w:r>
        <w:pict>
          <v:group id="_x0000_s1072" o:spid="_x0000_s1072" o:spt="203" style="position:absolute;left:0pt;margin-left:74.85pt;margin-top:19.3pt;height:196.7pt;width:446.9pt;mso-position-horizontal-relative:page;mso-wrap-distance-bottom:0pt;mso-wrap-distance-top:0pt;z-index:-251646976;mso-width-relative:page;mso-height-relative:page;" coordorigin="1498,386" coordsize="8938,3934">
            <o:lock v:ext="edit"/>
            <v:shape id="_x0000_s1073" o:spid="_x0000_s1073" o:spt="75" type="#_x0000_t75" style="position:absolute;left:1497;top:386;height:3934;width:8938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74" o:spid="_x0000_s1074" o:spt="75" type="#_x0000_t75" style="position:absolute;left:1530;top:419;height:3790;width:8781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rect id="_x0000_s1075" o:spid="_x0000_s1075" o:spt="1" style="position:absolute;left:1520;top:409;height:3810;width:8801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b/>
          <w:sz w:val="20"/>
        </w:rPr>
      </w:pPr>
    </w:p>
    <w:p>
      <w:pPr>
        <w:pStyle w:val="3"/>
        <w:numPr>
          <w:ilvl w:val="1"/>
          <w:numId w:val="2"/>
        </w:numPr>
        <w:tabs>
          <w:tab w:val="left" w:pos="841"/>
        </w:tabs>
        <w:spacing w:before="200" w:after="0" w:line="341" w:lineRule="exact"/>
        <w:ind w:left="840" w:right="0" w:hanging="721"/>
        <w:jc w:val="left"/>
      </w:pPr>
      <w:bookmarkStart w:id="32" w:name="_bookmark16"/>
      <w:bookmarkEnd w:id="32"/>
      <w:bookmarkStart w:id="33" w:name="_bookmark16"/>
      <w:bookmarkEnd w:id="33"/>
      <w:r>
        <w:t>Death</w:t>
      </w:r>
      <w:r>
        <w:rPr>
          <w:spacing w:val="-8"/>
        </w:rPr>
        <w:t xml:space="preserve"> </w:t>
      </w:r>
      <w:r>
        <w:t>Certificate: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7"/>
        </w:rPr>
        <w:t xml:space="preserve"> </w:t>
      </w:r>
      <w:r>
        <w:rPr>
          <w:b/>
        </w:rPr>
        <w:t>URL:</w:t>
      </w:r>
      <w:r>
        <w:rPr>
          <w:b/>
          <w:spacing w:val="-6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CertificateNumber</w:t>
      </w:r>
      <w:r>
        <w:rPr>
          <w:spacing w:val="-5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081100054300615000822018</w:t>
      </w:r>
    </w:p>
    <w:p>
      <w:pPr>
        <w:pStyle w:val="9"/>
        <w:ind w:right="6707"/>
      </w:pPr>
      <w:r>
        <w:t>DocumentTypeId (int): 5</w:t>
      </w:r>
      <w:r>
        <w:rPr>
          <w:spacing w:val="1"/>
        </w:rPr>
        <w:t xml:space="preserve"> </w:t>
      </w:r>
      <w:r>
        <w:t>SSOID:</w:t>
      </w:r>
      <w:r>
        <w:rPr>
          <w:spacing w:val="-7"/>
        </w:rPr>
        <w:t xml:space="preserve"> </w:t>
      </w:r>
      <w:r>
        <w:t>WRAPPERAPI.TEST</w:t>
      </w:r>
    </w:p>
    <w:p>
      <w:pPr>
        <w:pStyle w:val="9"/>
        <w:spacing w:line="242" w:lineRule="auto"/>
        <w:ind w:right="948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  <w:r>
        <w:rPr>
          <w:spacing w:val="-52"/>
        </w:rPr>
        <w:t xml:space="preserve"> </w:t>
      </w:r>
      <w:r>
        <w:t>IssueDate (Date):</w:t>
      </w:r>
      <w:r>
        <w:rPr>
          <w:spacing w:val="-1"/>
        </w:rPr>
        <w:t xml:space="preserve"> </w:t>
      </w:r>
      <w:r>
        <w:t>09/29/2018</w:t>
      </w:r>
      <w:r>
        <w:rPr>
          <w:spacing w:val="-1"/>
        </w:rPr>
        <w:t xml:space="preserve"> </w:t>
      </w:r>
      <w:r>
        <w:t>(mm/dd/yyyy)</w:t>
      </w:r>
    </w:p>
    <w:p>
      <w:pPr>
        <w:pStyle w:val="9"/>
        <w:spacing w:before="8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spacing w:line="292" w:lineRule="exact"/>
        <w:ind w:left="557"/>
      </w:pPr>
      <w:r>
        <w:t>{</w:t>
      </w:r>
    </w:p>
    <w:p>
      <w:pPr>
        <w:spacing w:after="0" w:line="292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773"/>
      </w:pPr>
      <w:r>
        <w:t>"REGISNUMBER":</w:t>
      </w:r>
      <w:r>
        <w:rPr>
          <w:spacing w:val="-6"/>
        </w:rPr>
        <w:t xml:space="preserve"> </w:t>
      </w:r>
      <w:r>
        <w:t>"08110005430061500082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2018",</w:t>
      </w:r>
    </w:p>
    <w:p>
      <w:pPr>
        <w:spacing w:before="0" w:line="285" w:lineRule="auto"/>
        <w:ind w:left="773" w:right="4493" w:firstLine="0"/>
        <w:jc w:val="left"/>
        <w:rPr>
          <w:sz w:val="24"/>
          <w:szCs w:val="24"/>
        </w:rPr>
      </w:pPr>
      <w:r>
        <w:rPr>
          <w:spacing w:val="-1"/>
          <w:sz w:val="24"/>
          <w:szCs w:val="24"/>
        </w:rPr>
        <w:t xml:space="preserve">"EventDate": </w:t>
      </w:r>
      <w:r>
        <w:rPr>
          <w:sz w:val="24"/>
          <w:szCs w:val="24"/>
        </w:rPr>
        <w:t>"29/09/2018",</w:t>
      </w:r>
      <w:r>
        <w:rPr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"Name": "</w:t>
      </w:r>
      <w:r>
        <w:rPr>
          <w:rFonts w:ascii="Nirmala UI" w:hAnsi="Nirmala UI" w:eastAsia="Nirmala UI" w:cs="Nirmala UI"/>
          <w:sz w:val="22"/>
          <w:szCs w:val="22"/>
          <w:cs/>
        </w:rPr>
        <w:t>तारा</w:t>
      </w:r>
      <w:r>
        <w:rPr>
          <w:rFonts w:ascii="Nirmala UI" w:hAnsi="Nirmala UI" w:eastAsia="Nirmala UI" w:cs="Nirmala UI"/>
          <w:spacing w:val="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चांद</w:t>
      </w:r>
      <w:r>
        <w:rPr>
          <w:rFonts w:ascii="Nirmala UI" w:hAnsi="Nirmala UI" w:eastAsia="Nirmala UI" w:cs="Nirmala UI"/>
          <w:sz w:val="22"/>
          <w:szCs w:val="22"/>
        </w:rPr>
        <w:t>"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"FatherName": "</w:t>
      </w:r>
      <w:r>
        <w:rPr>
          <w:rFonts w:ascii="Nirmala UI" w:hAnsi="Nirmala UI" w:eastAsia="Nirmala UI" w:cs="Nirmala UI"/>
          <w:sz w:val="22"/>
          <w:szCs w:val="22"/>
          <w:cs/>
        </w:rPr>
        <w:t>कानी</w:t>
      </w:r>
      <w:r>
        <w:rPr>
          <w:rFonts w:ascii="Nirmala UI" w:hAnsi="Nirmala UI" w:eastAsia="Nirmala UI" w:cs="Nirmala UI"/>
          <w:spacing w:val="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z w:val="22"/>
          <w:szCs w:val="22"/>
          <w:cs/>
        </w:rPr>
        <w:t>देवी</w:t>
      </w:r>
      <w:r>
        <w:rPr>
          <w:rFonts w:ascii="Nirmala UI" w:hAnsi="Nirmala UI" w:eastAsia="Nirmala UI" w:cs="Nirmala UI"/>
          <w:sz w:val="22"/>
          <w:szCs w:val="22"/>
        </w:rPr>
        <w:t>"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"M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erNa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e":</w:t>
      </w:r>
      <w:r>
        <w:rPr>
          <w:spacing w:val="1"/>
          <w:sz w:val="24"/>
          <w:szCs w:val="24"/>
        </w:rPr>
        <w:t xml:space="preserve"> "</w:t>
      </w:r>
      <w:r>
        <w:rPr>
          <w:rFonts w:ascii="Nirmala UI" w:hAnsi="Nirmala UI" w:eastAsia="Nirmala UI" w:cs="Nirmala UI"/>
          <w:spacing w:val="-2"/>
          <w:w w:val="52"/>
          <w:sz w:val="22"/>
          <w:szCs w:val="22"/>
          <w:cs/>
        </w:rPr>
        <w:t>ह</w:t>
      </w:r>
      <w:r>
        <w:rPr>
          <w:rFonts w:ascii="Nirmala UI" w:hAnsi="Nirmala UI" w:eastAsia="Nirmala UI" w:cs="Nirmala UI"/>
          <w:spacing w:val="-2"/>
          <w:w w:val="91"/>
          <w:sz w:val="22"/>
          <w:szCs w:val="22"/>
          <w:cs/>
        </w:rPr>
        <w:t>ह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रा</w:t>
      </w:r>
      <w:r>
        <w:rPr>
          <w:rFonts w:ascii="Nirmala UI" w:hAnsi="Nirmala UI" w:eastAsia="Nirmala UI" w:cs="Nirmala UI"/>
          <w:spacing w:val="-1"/>
          <w:w w:val="100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w w:val="102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pacing w:val="-1"/>
          <w:w w:val="102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spacing w:val="1"/>
          <w:w w:val="126"/>
          <w:sz w:val="22"/>
          <w:szCs w:val="22"/>
        </w:rPr>
        <w:t>"</w:t>
      </w:r>
      <w:r>
        <w:rPr>
          <w:sz w:val="24"/>
          <w:szCs w:val="24"/>
        </w:rPr>
        <w:t>,</w:t>
      </w:r>
    </w:p>
    <w:p>
      <w:pPr>
        <w:spacing w:before="17"/>
        <w:ind w:left="773" w:right="0" w:firstLine="0"/>
        <w:jc w:val="left"/>
        <w:rPr>
          <w:rFonts w:ascii="Nirmala UI" w:hAnsi="Nirmala UI" w:eastAsia="Nirmala UI" w:cs="Nirmala UI"/>
          <w:sz w:val="22"/>
          <w:szCs w:val="22"/>
        </w:rPr>
      </w:pPr>
      <w:r>
        <w:rPr>
          <w:sz w:val="24"/>
          <w:szCs w:val="24"/>
        </w:rPr>
        <w:t>"A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dre</w:t>
      </w:r>
      <w:r>
        <w:rPr>
          <w:spacing w:val="-1"/>
          <w:sz w:val="24"/>
          <w:szCs w:val="24"/>
        </w:rPr>
        <w:t>ss"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>
        <w:rPr>
          <w:rFonts w:ascii="Nirmala UI" w:hAnsi="Nirmala UI" w:eastAsia="Nirmala UI" w:cs="Nirmala UI"/>
          <w:spacing w:val="-13"/>
          <w:w w:val="96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pacing w:val="11"/>
          <w:w w:val="100"/>
          <w:sz w:val="22"/>
          <w:szCs w:val="22"/>
          <w:cs/>
        </w:rPr>
        <w:t>े</w:t>
      </w:r>
      <w:r>
        <w:rPr>
          <w:rFonts w:ascii="Nirmala UI" w:hAnsi="Nirmala UI" w:eastAsia="Nirmala UI" w:cs="Nirmala UI"/>
          <w:spacing w:val="-1"/>
          <w:w w:val="104"/>
          <w:sz w:val="22"/>
          <w:szCs w:val="22"/>
          <w:cs/>
        </w:rPr>
        <w:t>गरो</w:t>
      </w:r>
      <w:r>
        <w:rPr>
          <w:rFonts w:ascii="Nirmala UI" w:hAnsi="Nirmala UI" w:eastAsia="Nirmala UI" w:cs="Nirmala UI"/>
          <w:w w:val="104"/>
          <w:sz w:val="22"/>
          <w:szCs w:val="22"/>
          <w:cs/>
        </w:rPr>
        <w:t>ं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6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93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93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100"/>
          <w:sz w:val="22"/>
          <w:szCs w:val="22"/>
          <w:cs/>
        </w:rPr>
        <w:t>मो</w:t>
      </w:r>
      <w:r>
        <w:rPr>
          <w:rFonts w:ascii="Nirmala UI" w:hAnsi="Nirmala UI" w:eastAsia="Nirmala UI" w:cs="Nirmala UI"/>
          <w:spacing w:val="-2"/>
          <w:w w:val="100"/>
          <w:sz w:val="22"/>
          <w:szCs w:val="22"/>
          <w:cs/>
        </w:rPr>
        <w:t>ह</w:t>
      </w:r>
      <w:r>
        <w:rPr>
          <w:rFonts w:ascii="Nirmala UI" w:hAnsi="Nirmala UI" w:eastAsia="Nirmala UI" w:cs="Nirmala UI"/>
          <w:spacing w:val="-1"/>
          <w:w w:val="93"/>
          <w:sz w:val="22"/>
          <w:szCs w:val="22"/>
          <w:cs/>
        </w:rPr>
        <w:t>ल्ल</w:t>
      </w:r>
      <w:r>
        <w:rPr>
          <w:rFonts w:ascii="Nirmala UI" w:hAnsi="Nirmala UI" w:eastAsia="Nirmala UI" w:cs="Nirmala UI"/>
          <w:w w:val="93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2"/>
          <w:w w:val="97"/>
          <w:sz w:val="22"/>
          <w:szCs w:val="22"/>
          <w:cs/>
        </w:rPr>
        <w:t>आ</w:t>
      </w:r>
      <w:r>
        <w:rPr>
          <w:rFonts w:ascii="Nirmala UI" w:hAnsi="Nirmala UI" w:eastAsia="Nirmala UI" w:cs="Nirmala UI"/>
          <w:spacing w:val="-1"/>
          <w:w w:val="103"/>
          <w:sz w:val="22"/>
          <w:szCs w:val="22"/>
          <w:cs/>
        </w:rPr>
        <w:t>ज़</w:t>
      </w:r>
      <w:r>
        <w:rPr>
          <w:rFonts w:ascii="Nirmala UI" w:hAnsi="Nirmala UI" w:eastAsia="Nirmala UI" w:cs="Nirmala UI"/>
          <w:spacing w:val="-3"/>
          <w:w w:val="103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w w:val="92"/>
          <w:sz w:val="22"/>
          <w:szCs w:val="22"/>
          <w:cs/>
        </w:rPr>
        <w:t>द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104"/>
          <w:sz w:val="22"/>
          <w:szCs w:val="22"/>
          <w:cs/>
        </w:rPr>
        <w:t>च</w:t>
      </w:r>
      <w:r>
        <w:rPr>
          <w:rFonts w:ascii="Nirmala UI" w:hAnsi="Nirmala UI" w:eastAsia="Nirmala UI" w:cs="Nirmala UI"/>
          <w:spacing w:val="-3"/>
          <w:w w:val="100"/>
          <w:sz w:val="22"/>
          <w:szCs w:val="22"/>
          <w:cs/>
        </w:rPr>
        <w:t>ौ</w:t>
      </w:r>
      <w:r>
        <w:rPr>
          <w:rFonts w:ascii="Nirmala UI" w:hAnsi="Nirmala UI" w:eastAsia="Nirmala UI" w:cs="Nirmala UI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3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w w:val="103"/>
          <w:sz w:val="22"/>
          <w:szCs w:val="22"/>
          <w:cs/>
        </w:rPr>
        <w:t>रा</w:t>
      </w:r>
      <w:r>
        <w:rPr>
          <w:rFonts w:ascii="Nirmala UI" w:hAnsi="Nirmala UI" w:eastAsia="Nirmala UI" w:cs="Nirmala UI"/>
          <w:spacing w:val="-2"/>
          <w:w w:val="103"/>
          <w:sz w:val="22"/>
          <w:szCs w:val="22"/>
          <w:cs/>
        </w:rPr>
        <w:t>य</w:t>
      </w:r>
      <w:r>
        <w:rPr>
          <w:rFonts w:ascii="Nirmala UI" w:hAnsi="Nirmala UI" w:eastAsia="Nirmala UI" w:cs="Nirmala UI"/>
          <w:spacing w:val="-1"/>
          <w:w w:val="111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त</w:t>
      </w:r>
      <w:r>
        <w:rPr>
          <w:rFonts w:ascii="Nirmala UI" w:hAnsi="Nirmala UI" w:eastAsia="Nirmala UI" w:cs="Nirmala UI"/>
          <w:spacing w:val="-2"/>
          <w:w w:val="100"/>
          <w:sz w:val="22"/>
          <w:szCs w:val="22"/>
          <w:cs/>
        </w:rPr>
        <w:t>ह</w:t>
      </w:r>
      <w:r>
        <w:rPr>
          <w:rFonts w:ascii="Nirmala UI" w:hAnsi="Nirmala UI" w:eastAsia="Nirmala UI" w:cs="Nirmala UI"/>
          <w:spacing w:val="-1"/>
          <w:w w:val="101"/>
          <w:sz w:val="22"/>
          <w:szCs w:val="22"/>
          <w:cs/>
        </w:rPr>
        <w:t>सी</w:t>
      </w:r>
      <w:r>
        <w:rPr>
          <w:rFonts w:ascii="Nirmala UI" w:hAnsi="Nirmala UI" w:eastAsia="Nirmala UI" w:cs="Nirmala UI"/>
          <w:w w:val="101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2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51"/>
          <w:w w:val="87"/>
          <w:sz w:val="22"/>
          <w:szCs w:val="22"/>
          <w:cs/>
        </w:rPr>
        <w:t>फ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100"/>
          <w:sz w:val="22"/>
          <w:szCs w:val="22"/>
          <w:cs/>
        </w:rPr>
        <w:t>लेर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73"/>
          <w:sz w:val="22"/>
          <w:szCs w:val="22"/>
          <w:cs/>
        </w:rPr>
        <w:t>ज</w:t>
      </w:r>
      <w:r>
        <w:rPr>
          <w:rFonts w:ascii="Nirmala UI" w:hAnsi="Nirmala UI" w:eastAsia="Nirmala UI" w:cs="Nirmala UI"/>
          <w:spacing w:val="-2"/>
          <w:w w:val="73"/>
          <w:sz w:val="22"/>
          <w:szCs w:val="22"/>
          <w:cs/>
        </w:rPr>
        <w:t>ज</w:t>
      </w:r>
      <w:r>
        <w:rPr>
          <w:rFonts w:ascii="Nirmala UI" w:hAnsi="Nirmala UI" w:eastAsia="Nirmala UI" w:cs="Nirmala UI"/>
          <w:spacing w:val="-1"/>
          <w:w w:val="102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w w:val="102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106"/>
          <w:sz w:val="22"/>
          <w:szCs w:val="22"/>
          <w:cs/>
        </w:rPr>
        <w:t>ज</w:t>
      </w:r>
      <w:r>
        <w:rPr>
          <w:rFonts w:ascii="Nirmala UI" w:hAnsi="Nirmala UI" w:eastAsia="Nirmala UI" w:cs="Nirmala UI"/>
          <w:spacing w:val="-2"/>
          <w:w w:val="106"/>
          <w:sz w:val="22"/>
          <w:szCs w:val="22"/>
          <w:cs/>
        </w:rPr>
        <w:t>य</w:t>
      </w:r>
      <w:r>
        <w:rPr>
          <w:rFonts w:ascii="Nirmala UI" w:hAnsi="Nirmala UI" w:eastAsia="Nirmala UI" w:cs="Nirmala UI"/>
          <w:spacing w:val="-1"/>
          <w:w w:val="99"/>
          <w:sz w:val="22"/>
          <w:szCs w:val="22"/>
          <w:cs/>
        </w:rPr>
        <w:t>प</w:t>
      </w:r>
      <w:r>
        <w:rPr>
          <w:rFonts w:ascii="Nirmala UI" w:hAnsi="Nirmala UI" w:eastAsia="Nirmala UI" w:cs="Nirmala UI"/>
          <w:spacing w:val="-102"/>
          <w:w w:val="96"/>
          <w:sz w:val="22"/>
          <w:szCs w:val="22"/>
          <w:cs/>
        </w:rPr>
        <w:t>र</w:t>
      </w:r>
    </w:p>
    <w:p>
      <w:pPr>
        <w:pStyle w:val="9"/>
        <w:spacing w:before="32"/>
      </w:pPr>
      <w:r>
        <w:t>303348",</w:t>
      </w:r>
    </w:p>
    <w:p>
      <w:pPr>
        <w:pStyle w:val="9"/>
        <w:ind w:left="773"/>
      </w:pPr>
      <w:r>
        <w:t>"Sex":</w:t>
      </w:r>
      <w:r>
        <w:rPr>
          <w:spacing w:val="-2"/>
        </w:rPr>
        <w:t xml:space="preserve"> </w:t>
      </w:r>
      <w:r>
        <w:t>"Male",</w:t>
      </w:r>
    </w:p>
    <w:p>
      <w:pPr>
        <w:pStyle w:val="9"/>
        <w:ind w:left="773"/>
      </w:pPr>
      <w:r>
        <w:t>"Status":</w:t>
      </w:r>
      <w:r>
        <w:rPr>
          <w:spacing w:val="-4"/>
        </w:rPr>
        <w:t xml:space="preserve"> </w:t>
      </w:r>
      <w:r>
        <w:t>"1",</w:t>
      </w:r>
    </w:p>
    <w:p>
      <w:pPr>
        <w:pStyle w:val="9"/>
        <w:ind w:left="773"/>
      </w:pPr>
      <w:r>
        <w:t>"Remarks":</w:t>
      </w:r>
      <w:r>
        <w:rPr>
          <w:spacing w:val="-5"/>
        </w:rPr>
        <w:t xml:space="preserve"> </w:t>
      </w:r>
      <w:r>
        <w:t>"Successfully</w:t>
      </w:r>
      <w:r>
        <w:rPr>
          <w:spacing w:val="-4"/>
        </w:rPr>
        <w:t xml:space="preserve"> </w:t>
      </w:r>
      <w:r>
        <w:t>Fetched"</w:t>
      </w:r>
    </w:p>
    <w:p>
      <w:pPr>
        <w:pStyle w:val="9"/>
        <w:ind w:left="0"/>
        <w:rPr>
          <w:sz w:val="36"/>
        </w:rPr>
      </w:pPr>
      <w:r>
        <w:br w:type="column"/>
      </w:r>
    </w:p>
    <w:p>
      <w:pPr>
        <w:pStyle w:val="9"/>
        <w:ind w:left="0"/>
        <w:rPr>
          <w:sz w:val="36"/>
        </w:rPr>
      </w:pPr>
    </w:p>
    <w:p>
      <w:pPr>
        <w:pStyle w:val="9"/>
        <w:ind w:left="0"/>
        <w:rPr>
          <w:sz w:val="36"/>
        </w:rPr>
      </w:pPr>
    </w:p>
    <w:p>
      <w:pPr>
        <w:pStyle w:val="9"/>
        <w:spacing w:before="10"/>
        <w:ind w:left="0"/>
        <w:rPr>
          <w:sz w:val="33"/>
        </w:rPr>
      </w:pPr>
    </w:p>
    <w:p>
      <w:pPr>
        <w:spacing w:before="0"/>
        <w:ind w:left="120" w:right="0" w:firstLine="0"/>
        <w:jc w:val="left"/>
        <w:rPr>
          <w:rFonts w:ascii="Nirmala UI" w:hAnsi="Nirmala UI" w:eastAsia="Nirmala UI" w:cs="Nirmala UI"/>
          <w:sz w:val="22"/>
          <w:szCs w:val="22"/>
        </w:rPr>
      </w:pPr>
      <w:r>
        <w:rPr>
          <w:rFonts w:ascii="Nirmala UI" w:hAnsi="Nirmala UI" w:eastAsia="Nirmala UI" w:cs="Nirmala UI"/>
          <w:sz w:val="22"/>
          <w:szCs w:val="22"/>
          <w:cs/>
        </w:rPr>
        <w:t>राजस्थान</w:t>
      </w:r>
    </w:p>
    <w:p>
      <w:pPr>
        <w:spacing w:after="0"/>
        <w:jc w:val="left"/>
        <w:rPr>
          <w:rFonts w:ascii="Nirmala UI" w:hAnsi="Nirmala UI" w:eastAsia="Nirmala UI" w:cs="Nirmala UI"/>
          <w:sz w:val="22"/>
          <w:szCs w:val="22"/>
        </w:rPr>
        <w:sectPr>
          <w:type w:val="continuous"/>
          <w:pgSz w:w="11910" w:h="16840"/>
          <w:pgMar w:top="740" w:right="12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8009" w:space="51"/>
            <w:col w:w="1310"/>
          </w:cols>
        </w:sectPr>
      </w:pPr>
    </w:p>
    <w:p>
      <w:pPr>
        <w:pStyle w:val="9"/>
        <w:spacing w:before="1"/>
        <w:ind w:left="557"/>
      </w:pPr>
      <w:r>
        <w:t>}</w:t>
      </w:r>
    </w:p>
    <w:p>
      <w:pPr>
        <w:pStyle w:val="9"/>
        <w:ind w:left="338"/>
      </w:pPr>
      <w:r>
        <w:t>],</w:t>
      </w:r>
    </w:p>
    <w:p>
      <w:pPr>
        <w:pStyle w:val="9"/>
        <w:ind w:left="338"/>
      </w:pPr>
      <w:r>
        <w:t>"DocumentName":</w:t>
      </w:r>
      <w:r>
        <w:rPr>
          <w:spacing w:val="-5"/>
        </w:rPr>
        <w:t xml:space="preserve"> </w:t>
      </w:r>
      <w:r>
        <w:t>“Death</w:t>
      </w:r>
      <w:r>
        <w:rPr>
          <w:spacing w:val="-7"/>
        </w:rPr>
        <w:t xml:space="preserve"> </w:t>
      </w:r>
      <w:r>
        <w:t>Certificate”,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186"/>
      </w:pPr>
      <w:r>
        <w:t>"Message": "Exception Occurred",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“Death Certificate”,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spacing w:after="0" w:line="293" w:lineRule="exact"/>
        <w:sectPr>
          <w:type w:val="continuous"/>
          <w:pgSz w:w="11910" w:h="16840"/>
          <w:pgMar w:top="740" w:right="1220" w:bottom="280" w:left="13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</w:pPr>
      <w:r>
        <w:pict>
          <v:group id="_x0000_s1076" o:spid="_x0000_s1076" o:spt="203" style="position:absolute;left:0pt;margin-left:74.85pt;margin-top:27.45pt;height:212.55pt;width:446.8pt;mso-position-horizontal-relative:page;mso-wrap-distance-bottom:0pt;mso-wrap-distance-top:0pt;z-index:-251645952;mso-width-relative:page;mso-height-relative:page;" coordorigin="1498,550" coordsize="8936,4251">
            <o:lock v:ext="edit"/>
            <v:shape id="_x0000_s1077" o:spid="_x0000_s1077" o:spt="75" type="#_x0000_t75" style="position:absolute;left:1497;top:549;height:4251;width:8936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078" o:spid="_x0000_s1078" o:spt="75" type="#_x0000_t75" style="position:absolute;left:1530;top:582;height:4094;width:8779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rect id="_x0000_s1079" o:spid="_x0000_s1079" o:spt="1" style="position:absolute;left:1520;top:572;height:4114;width:8799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9"/>
        <w:spacing w:before="6"/>
        <w:ind w:left="0"/>
        <w:rPr>
          <w:b/>
          <w:sz w:val="28"/>
        </w:rPr>
      </w:pPr>
    </w:p>
    <w:p>
      <w:pPr>
        <w:pStyle w:val="3"/>
        <w:numPr>
          <w:ilvl w:val="1"/>
          <w:numId w:val="2"/>
        </w:numPr>
        <w:tabs>
          <w:tab w:val="left" w:pos="841"/>
        </w:tabs>
        <w:spacing w:before="0" w:after="0" w:line="341" w:lineRule="exact"/>
        <w:ind w:left="840" w:right="0" w:hanging="721"/>
        <w:jc w:val="left"/>
      </w:pPr>
      <w:bookmarkStart w:id="34" w:name="_bookmark17"/>
      <w:bookmarkEnd w:id="34"/>
      <w:bookmarkStart w:id="35" w:name="_bookmark17"/>
      <w:bookmarkEnd w:id="35"/>
      <w:r>
        <w:t>Marriage</w:t>
      </w:r>
      <w:r>
        <w:rPr>
          <w:spacing w:val="-11"/>
        </w:rPr>
        <w:t xml:space="preserve"> </w:t>
      </w:r>
      <w:r>
        <w:t>Certificate: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59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spacing w:before="2"/>
      </w:pPr>
      <w:r>
        <w:t>CertificateNumber</w:t>
      </w:r>
      <w:r>
        <w:rPr>
          <w:spacing w:val="-4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081040074300487000092019</w:t>
      </w:r>
    </w:p>
    <w:p>
      <w:pPr>
        <w:pStyle w:val="9"/>
        <w:ind w:right="6707"/>
      </w:pPr>
      <w:r>
        <w:t>DocumentTypeId (int): 2</w:t>
      </w:r>
      <w:r>
        <w:rPr>
          <w:spacing w:val="1"/>
        </w:rPr>
        <w:t xml:space="preserve"> </w:t>
      </w:r>
      <w:r>
        <w:t>SSOID:</w:t>
      </w:r>
      <w:r>
        <w:rPr>
          <w:spacing w:val="-7"/>
        </w:rPr>
        <w:t xml:space="preserve"> </w:t>
      </w:r>
      <w:r>
        <w:t>WRAPPERAPI.TEST</w:t>
      </w:r>
    </w:p>
    <w:p>
      <w:pPr>
        <w:pStyle w:val="9"/>
        <w:ind w:right="948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  <w:r>
        <w:rPr>
          <w:spacing w:val="-52"/>
        </w:rPr>
        <w:t xml:space="preserve"> </w:t>
      </w:r>
      <w:r>
        <w:t>MarriageDate</w:t>
      </w:r>
      <w:r>
        <w:rPr>
          <w:spacing w:val="-3"/>
        </w:rPr>
        <w:t xml:space="preserve"> </w:t>
      </w:r>
      <w:r>
        <w:t>(Date):</w:t>
      </w:r>
      <w:r>
        <w:rPr>
          <w:spacing w:val="1"/>
        </w:rPr>
        <w:t xml:space="preserve"> </w:t>
      </w:r>
      <w:r>
        <w:t>03/08/2019 (mm/dd/yyyy)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spacing w:before="1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spacing w:line="292" w:lineRule="exact"/>
        <w:ind w:left="557"/>
      </w:pPr>
      <w:r>
        <w:t>{</w:t>
      </w:r>
    </w:p>
    <w:p>
      <w:pPr>
        <w:pStyle w:val="9"/>
        <w:spacing w:before="2"/>
        <w:ind w:left="773"/>
      </w:pPr>
      <w:r>
        <w:t>"REGISNUMBER":</w:t>
      </w:r>
      <w:r>
        <w:rPr>
          <w:spacing w:val="-6"/>
        </w:rPr>
        <w:t xml:space="preserve"> </w:t>
      </w:r>
      <w:r>
        <w:t>"08104007430048700009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2019",</w:t>
      </w:r>
    </w:p>
    <w:p>
      <w:pPr>
        <w:pStyle w:val="9"/>
        <w:ind w:left="773"/>
      </w:pPr>
      <w:r>
        <w:t>"MarriageDate":</w:t>
      </w:r>
      <w:r>
        <w:rPr>
          <w:spacing w:val="-5"/>
        </w:rPr>
        <w:t xml:space="preserve"> </w:t>
      </w:r>
      <w:r>
        <w:t>"08/03/2019",</w:t>
      </w:r>
    </w:p>
    <w:p>
      <w:pPr>
        <w:spacing w:before="37"/>
        <w:ind w:left="773" w:right="0" w:firstLine="0"/>
        <w:jc w:val="left"/>
        <w:rPr>
          <w:sz w:val="24"/>
          <w:szCs w:val="24"/>
        </w:rPr>
      </w:pPr>
      <w:r>
        <w:rPr>
          <w:sz w:val="24"/>
          <w:szCs w:val="24"/>
        </w:rPr>
        <w:t>"Groo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Name":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"</w:t>
      </w:r>
      <w:r>
        <w:rPr>
          <w:rFonts w:ascii="Nirmala UI" w:hAnsi="Nirmala UI" w:eastAsia="Nirmala UI" w:cs="Nirmala UI"/>
          <w:spacing w:val="-1"/>
          <w:w w:val="112"/>
          <w:sz w:val="22"/>
          <w:szCs w:val="22"/>
          <w:cs/>
        </w:rPr>
        <w:t>गग</w:t>
      </w:r>
      <w:r>
        <w:rPr>
          <w:rFonts w:ascii="Nirmala UI" w:hAnsi="Nirmala UI" w:eastAsia="Nirmala UI" w:cs="Nirmala UI"/>
          <w:w w:val="112"/>
          <w:sz w:val="22"/>
          <w:szCs w:val="22"/>
          <w:cs/>
        </w:rPr>
        <w:t>न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2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51"/>
          <w:w w:val="90"/>
          <w:sz w:val="22"/>
          <w:szCs w:val="22"/>
          <w:cs/>
        </w:rPr>
        <w:t>क</w:t>
      </w:r>
      <w:r>
        <w:rPr>
          <w:rFonts w:ascii="Nirmala UI" w:hAnsi="Nirmala UI" w:eastAsia="Nirmala UI" w:cs="Nirmala UI"/>
          <w:w w:val="1"/>
          <w:sz w:val="22"/>
          <w:szCs w:val="22"/>
        </w:rPr>
        <w:t>¸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103"/>
          <w:sz w:val="22"/>
          <w:szCs w:val="22"/>
          <w:cs/>
        </w:rPr>
        <w:t>मा</w:t>
      </w:r>
      <w:r>
        <w:rPr>
          <w:rFonts w:ascii="Nirmala UI" w:hAnsi="Nirmala UI" w:eastAsia="Nirmala UI" w:cs="Nirmala UI"/>
          <w:w w:val="103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100"/>
          <w:sz w:val="22"/>
          <w:szCs w:val="22"/>
          <w:cs/>
        </w:rPr>
        <w:t>शम</w:t>
      </w:r>
      <w:r>
        <w:rPr>
          <w:rFonts w:ascii="Nirmala UI" w:hAnsi="Nirmala UI" w:eastAsia="Nirmala UI" w:cs="Nirmala UI"/>
          <w:spacing w:val="-3"/>
          <w:w w:val="100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pacing w:val="1"/>
          <w:w w:val="126"/>
          <w:sz w:val="22"/>
          <w:szCs w:val="22"/>
        </w:rPr>
        <w:t>"</w:t>
      </w:r>
      <w:r>
        <w:rPr>
          <w:sz w:val="24"/>
          <w:szCs w:val="24"/>
        </w:rPr>
        <w:t>,</w:t>
      </w:r>
    </w:p>
    <w:p>
      <w:pPr>
        <w:spacing w:before="67"/>
        <w:ind w:left="773" w:right="0" w:firstLine="0"/>
        <w:jc w:val="left"/>
        <w:rPr>
          <w:sz w:val="24"/>
          <w:szCs w:val="24"/>
        </w:rPr>
      </w:pPr>
      <w:r>
        <w:rPr>
          <w:w w:val="95"/>
          <w:sz w:val="24"/>
          <w:szCs w:val="24"/>
        </w:rPr>
        <w:t>"GroomFatherName":</w:t>
      </w:r>
      <w:r>
        <w:rPr>
          <w:spacing w:val="11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"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गगराज</w:t>
      </w:r>
      <w:r>
        <w:rPr>
          <w:rFonts w:ascii="Nirmala UI" w:hAnsi="Nirmala UI" w:eastAsia="Nirmala UI" w:cs="Nirmala UI"/>
          <w:spacing w:val="12"/>
          <w:w w:val="95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प्रसाद</w:t>
      </w:r>
      <w:r>
        <w:rPr>
          <w:rFonts w:ascii="Nirmala UI" w:hAnsi="Nirmala UI" w:eastAsia="Nirmala UI" w:cs="Nirmala UI"/>
          <w:spacing w:val="63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शमा</w:t>
      </w:r>
      <w:r>
        <w:rPr>
          <w:rFonts w:ascii="Nirmala UI" w:hAnsi="Nirmala UI" w:eastAsia="Nirmala UI" w:cs="Nirmala UI"/>
          <w:w w:val="95"/>
          <w:sz w:val="22"/>
          <w:szCs w:val="22"/>
        </w:rPr>
        <w:t>"</w:t>
      </w:r>
      <w:r>
        <w:rPr>
          <w:w w:val="95"/>
          <w:sz w:val="24"/>
          <w:szCs w:val="24"/>
        </w:rPr>
        <w:t>,</w:t>
      </w:r>
    </w:p>
    <w:p>
      <w:pPr>
        <w:spacing w:before="68"/>
        <w:ind w:left="773" w:right="0" w:firstLine="0"/>
        <w:jc w:val="left"/>
        <w:rPr>
          <w:sz w:val="24"/>
          <w:szCs w:val="24"/>
        </w:rPr>
      </w:pPr>
      <w:r>
        <w:rPr>
          <w:sz w:val="24"/>
          <w:szCs w:val="24"/>
        </w:rPr>
        <w:t>"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>d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Name":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>
        <w:rPr>
          <w:rFonts w:ascii="Nirmala UI" w:hAnsi="Nirmala UI" w:eastAsia="Nirmala UI" w:cs="Nirmala UI"/>
          <w:w w:val="53"/>
          <w:sz w:val="22"/>
          <w:szCs w:val="22"/>
          <w:cs/>
        </w:rPr>
        <w:t>व</w:t>
      </w:r>
      <w:r>
        <w:rPr>
          <w:rFonts w:ascii="Nirmala UI" w:hAnsi="Nirmala UI" w:eastAsia="Nirmala UI" w:cs="Nirmala UI"/>
          <w:w w:val="55"/>
          <w:sz w:val="22"/>
          <w:szCs w:val="22"/>
          <w:cs/>
        </w:rPr>
        <w:t>प्</w:t>
      </w:r>
      <w:r>
        <w:rPr>
          <w:rFonts w:ascii="Nirmala UI" w:hAnsi="Nirmala UI" w:eastAsia="Nirmala UI" w:cs="Nirmala UI"/>
          <w:spacing w:val="-3"/>
          <w:w w:val="55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pacing w:val="-1"/>
          <w:w w:val="109"/>
          <w:sz w:val="22"/>
          <w:szCs w:val="22"/>
          <w:cs/>
        </w:rPr>
        <w:t>य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100"/>
          <w:sz w:val="22"/>
          <w:szCs w:val="22"/>
          <w:cs/>
        </w:rPr>
        <w:t>शमा</w:t>
      </w:r>
      <w:r>
        <w:rPr>
          <w:rFonts w:ascii="Nirmala UI" w:hAnsi="Nirmala UI" w:eastAsia="Nirmala UI" w:cs="Nirmala UI"/>
          <w:spacing w:val="1"/>
          <w:w w:val="126"/>
          <w:sz w:val="22"/>
          <w:szCs w:val="22"/>
        </w:rPr>
        <w:t>"</w:t>
      </w:r>
      <w:r>
        <w:rPr>
          <w:sz w:val="24"/>
          <w:szCs w:val="24"/>
        </w:rPr>
        <w:t>,</w:t>
      </w:r>
    </w:p>
    <w:p>
      <w:pPr>
        <w:spacing w:before="68"/>
        <w:ind w:left="773" w:right="0" w:firstLine="0"/>
        <w:jc w:val="left"/>
        <w:rPr>
          <w:sz w:val="24"/>
          <w:szCs w:val="24"/>
        </w:rPr>
      </w:pPr>
      <w:r>
        <w:rPr>
          <w:w w:val="95"/>
          <w:sz w:val="24"/>
          <w:szCs w:val="24"/>
        </w:rPr>
        <w:t>"BrideFatherName":</w:t>
      </w:r>
      <w:r>
        <w:rPr>
          <w:spacing w:val="20"/>
          <w:w w:val="95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"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राजेन्र</w:t>
      </w:r>
      <w:r>
        <w:rPr>
          <w:rFonts w:ascii="Nirmala UI" w:hAnsi="Nirmala UI" w:eastAsia="Nirmala UI" w:cs="Nirmala UI"/>
          <w:spacing w:val="83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95"/>
          <w:sz w:val="22"/>
          <w:szCs w:val="22"/>
          <w:cs/>
        </w:rPr>
        <w:t>प्रसाद</w:t>
      </w:r>
      <w:r>
        <w:rPr>
          <w:rFonts w:ascii="Nirmala UI" w:hAnsi="Nirmala UI" w:eastAsia="Nirmala UI" w:cs="Nirmala UI"/>
          <w:w w:val="95"/>
          <w:sz w:val="22"/>
          <w:szCs w:val="22"/>
        </w:rPr>
        <w:t>"</w:t>
      </w:r>
      <w:r>
        <w:rPr>
          <w:w w:val="95"/>
          <w:sz w:val="24"/>
          <w:szCs w:val="24"/>
        </w:rPr>
        <w:t>,</w:t>
      </w:r>
    </w:p>
    <w:p>
      <w:pPr>
        <w:spacing w:before="68" w:line="264" w:lineRule="auto"/>
        <w:ind w:left="773" w:right="2406" w:firstLine="0"/>
        <w:jc w:val="left"/>
        <w:rPr>
          <w:sz w:val="24"/>
          <w:szCs w:val="24"/>
        </w:rPr>
      </w:pPr>
      <w:r>
        <w:rPr>
          <w:sz w:val="24"/>
          <w:szCs w:val="24"/>
        </w:rPr>
        <w:t>"Mar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iage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lace</w:t>
      </w:r>
      <w:r>
        <w:rPr>
          <w:spacing w:val="-3"/>
          <w:sz w:val="24"/>
          <w:szCs w:val="24"/>
        </w:rPr>
        <w:t>A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d":</w:t>
      </w:r>
      <w:r>
        <w:rPr>
          <w:spacing w:val="1"/>
          <w:sz w:val="24"/>
          <w:szCs w:val="24"/>
        </w:rPr>
        <w:t xml:space="preserve"> "</w:t>
      </w:r>
      <w:r>
        <w:rPr>
          <w:rFonts w:ascii="Nirmala UI" w:hAnsi="Nirmala UI" w:eastAsia="Nirmala UI" w:cs="Nirmala UI"/>
          <w:spacing w:val="-1"/>
          <w:w w:val="82"/>
          <w:sz w:val="22"/>
          <w:szCs w:val="22"/>
          <w:cs/>
        </w:rPr>
        <w:t>ग्रा</w:t>
      </w:r>
      <w:r>
        <w:rPr>
          <w:rFonts w:ascii="Nirmala UI" w:hAnsi="Nirmala UI" w:eastAsia="Nirmala UI" w:cs="Nirmala UI"/>
          <w:w w:val="82"/>
          <w:sz w:val="22"/>
          <w:szCs w:val="22"/>
          <w:cs/>
        </w:rPr>
        <w:t>म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4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109"/>
          <w:sz w:val="22"/>
          <w:szCs w:val="22"/>
          <w:cs/>
        </w:rPr>
        <w:t>झ</w:t>
      </w:r>
      <w:r>
        <w:rPr>
          <w:rFonts w:ascii="Nirmala UI" w:hAnsi="Nirmala UI" w:eastAsia="Nirmala UI" w:cs="Nirmala UI"/>
          <w:w w:val="99"/>
          <w:sz w:val="22"/>
          <w:szCs w:val="22"/>
          <w:cs/>
        </w:rPr>
        <w:t>ाकर</w:t>
      </w:r>
      <w:r>
        <w:rPr>
          <w:rFonts w:ascii="Nirmala UI" w:hAnsi="Nirmala UI" w:eastAsia="Nirmala UI" w:cs="Nirmala UI"/>
          <w:spacing w:val="-1"/>
          <w:w w:val="99"/>
          <w:sz w:val="22"/>
          <w:szCs w:val="22"/>
          <w:cs/>
        </w:rPr>
        <w:t>्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त</w:t>
      </w:r>
      <w:r>
        <w:rPr>
          <w:rFonts w:ascii="Nirmala UI" w:hAnsi="Nirmala UI" w:eastAsia="Nirmala UI" w:cs="Nirmala UI"/>
          <w:spacing w:val="-2"/>
          <w:w w:val="100"/>
          <w:sz w:val="22"/>
          <w:szCs w:val="22"/>
          <w:cs/>
        </w:rPr>
        <w:t>ह</w:t>
      </w:r>
      <w:r>
        <w:rPr>
          <w:rFonts w:ascii="Nirmala UI" w:hAnsi="Nirmala UI" w:eastAsia="Nirmala UI" w:cs="Nirmala UI"/>
          <w:spacing w:val="-1"/>
          <w:w w:val="101"/>
          <w:sz w:val="22"/>
          <w:szCs w:val="22"/>
          <w:cs/>
        </w:rPr>
        <w:t>सी</w:t>
      </w:r>
      <w:r>
        <w:rPr>
          <w:rFonts w:ascii="Nirmala UI" w:hAnsi="Nirmala UI" w:eastAsia="Nirmala UI" w:cs="Nirmala UI"/>
          <w:w w:val="101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6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0"/>
          <w:w w:val="96"/>
          <w:sz w:val="22"/>
          <w:szCs w:val="22"/>
          <w:cs/>
        </w:rPr>
        <w:t>र</w:t>
      </w:r>
      <w:r>
        <w:rPr>
          <w:rFonts w:ascii="Nirmala UI" w:hAnsi="Nirmala UI" w:eastAsia="Nirmala UI" w:cs="Nirmala UI"/>
          <w:spacing w:val="9"/>
          <w:w w:val="100"/>
          <w:sz w:val="22"/>
          <w:szCs w:val="22"/>
          <w:cs/>
        </w:rPr>
        <w:t>ै</w:t>
      </w:r>
      <w:r>
        <w:rPr>
          <w:rFonts w:ascii="Nirmala UI" w:hAnsi="Nirmala UI" w:eastAsia="Nirmala UI" w:cs="Nirmala UI"/>
          <w:w w:val="108"/>
          <w:sz w:val="22"/>
          <w:szCs w:val="22"/>
          <w:cs/>
        </w:rPr>
        <w:t>ण</w:t>
      </w:r>
      <w:r>
        <w:rPr>
          <w:rFonts w:ascii="Nirmala UI" w:hAnsi="Nirmala UI" w:eastAsia="Nirmala UI" w:cs="Nirmala UI"/>
          <w:w w:val="100"/>
          <w:sz w:val="22"/>
          <w:szCs w:val="22"/>
          <w:cs/>
        </w:rPr>
        <w:t>ी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2"/>
          <w:w w:val="41"/>
          <w:sz w:val="22"/>
          <w:szCs w:val="22"/>
          <w:cs/>
        </w:rPr>
        <w:t>ज</w:t>
      </w:r>
      <w:r>
        <w:rPr>
          <w:rFonts w:ascii="Nirmala UI" w:hAnsi="Nirmala UI" w:eastAsia="Nirmala UI" w:cs="Nirmala UI"/>
          <w:spacing w:val="-2"/>
          <w:w w:val="104"/>
          <w:sz w:val="22"/>
          <w:szCs w:val="22"/>
          <w:cs/>
        </w:rPr>
        <w:t>ज</w:t>
      </w:r>
      <w:r>
        <w:rPr>
          <w:rFonts w:ascii="Nirmala UI" w:hAnsi="Nirmala UI" w:eastAsia="Nirmala UI" w:cs="Nirmala UI"/>
          <w:spacing w:val="-1"/>
          <w:w w:val="102"/>
          <w:sz w:val="22"/>
          <w:szCs w:val="22"/>
          <w:cs/>
        </w:rPr>
        <w:t>ल</w:t>
      </w:r>
      <w:r>
        <w:rPr>
          <w:rFonts w:ascii="Nirmala UI" w:hAnsi="Nirmala UI" w:eastAsia="Nirmala UI" w:cs="Nirmala UI"/>
          <w:w w:val="102"/>
          <w:sz w:val="22"/>
          <w:szCs w:val="22"/>
          <w:cs/>
        </w:rPr>
        <w:t>ा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"/>
          <w:w w:val="98"/>
          <w:sz w:val="22"/>
          <w:szCs w:val="22"/>
          <w:cs/>
        </w:rPr>
        <w:t>अल</w:t>
      </w:r>
      <w:r>
        <w:rPr>
          <w:rFonts w:ascii="Nirmala UI" w:hAnsi="Nirmala UI" w:eastAsia="Nirmala UI" w:cs="Nirmala UI"/>
          <w:w w:val="99"/>
          <w:sz w:val="22"/>
          <w:szCs w:val="22"/>
          <w:cs/>
        </w:rPr>
        <w:t>वर</w:t>
      </w:r>
      <w:r>
        <w:rPr>
          <w:rFonts w:ascii="Nirmala UI" w:hAnsi="Nirmala UI" w:eastAsia="Nirmala UI" w:cs="Nirmala UI"/>
          <w:sz w:val="22"/>
          <w:szCs w:val="22"/>
        </w:rPr>
        <w:t xml:space="preserve"> </w:t>
      </w:r>
      <w:r>
        <w:rPr>
          <w:rFonts w:ascii="Nirmala UI" w:hAnsi="Nirmala UI" w:eastAsia="Nirmala UI" w:cs="Nirmala UI"/>
          <w:spacing w:val="-11"/>
          <w:sz w:val="22"/>
          <w:szCs w:val="22"/>
        </w:rPr>
        <w:t xml:space="preserve"> </w:t>
      </w:r>
      <w:r>
        <w:rPr>
          <w:sz w:val="24"/>
          <w:szCs w:val="24"/>
        </w:rPr>
        <w:t>, ", "Status":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"1",</w:t>
      </w:r>
    </w:p>
    <w:p>
      <w:pPr>
        <w:pStyle w:val="9"/>
        <w:spacing w:line="265" w:lineRule="exact"/>
        <w:ind w:left="773"/>
      </w:pPr>
      <w:r>
        <w:t>"Remarks":</w:t>
      </w:r>
      <w:r>
        <w:rPr>
          <w:spacing w:val="-5"/>
        </w:rPr>
        <w:t xml:space="preserve"> </w:t>
      </w:r>
      <w:r>
        <w:t>"Successfully</w:t>
      </w:r>
      <w:r>
        <w:rPr>
          <w:spacing w:val="-4"/>
        </w:rPr>
        <w:t xml:space="preserve"> </w:t>
      </w:r>
      <w:r>
        <w:t>Fetched"</w:t>
      </w:r>
    </w:p>
    <w:p>
      <w:pPr>
        <w:pStyle w:val="9"/>
        <w:ind w:left="557"/>
      </w:pPr>
      <w:r>
        <w:t>}</w:t>
      </w:r>
    </w:p>
    <w:p>
      <w:pPr>
        <w:pStyle w:val="9"/>
        <w:ind w:left="338"/>
      </w:pPr>
      <w:r>
        <w:t>],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338"/>
      </w:pPr>
      <w:r>
        <w:t>"DocumentName":</w:t>
      </w:r>
      <w:r>
        <w:rPr>
          <w:spacing w:val="-4"/>
        </w:rPr>
        <w:t xml:space="preserve"> </w:t>
      </w:r>
      <w:r>
        <w:t>“Marriage</w:t>
      </w:r>
      <w:r>
        <w:rPr>
          <w:spacing w:val="-5"/>
        </w:rPr>
        <w:t xml:space="preserve"> </w:t>
      </w:r>
      <w:r>
        <w:t>Certificate”,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pStyle w:val="9"/>
        <w:spacing w:before="2"/>
        <w:ind w:left="338" w:right="4884"/>
      </w:pPr>
      <w:r>
        <w:t>"DocumentName": “Marriage Certificate”,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1"/>
      </w:pPr>
      <w:r>
        <w:pict>
          <v:group id="_x0000_s1080" o:spid="_x0000_s1080" o:spt="203" style="position:absolute;left:0pt;margin-left:74.85pt;margin-top:20.05pt;height:201.85pt;width:446.2pt;mso-position-horizontal-relative:page;mso-wrap-distance-bottom:0pt;mso-wrap-distance-top:0pt;z-index:-251645952;mso-width-relative:page;mso-height-relative:page;" coordorigin="1498,401" coordsize="8924,4037">
            <o:lock v:ext="edit"/>
            <v:shape id="_x0000_s1081" o:spid="_x0000_s1081" o:spt="75" type="#_x0000_t75" style="position:absolute;left:1497;top:401;height:4037;width:8924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82" o:spid="_x0000_s1082" o:spt="75" type="#_x0000_t75" style="position:absolute;left:1530;top:433;height:3893;width:8780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rect id="_x0000_s1083" o:spid="_x0000_s1083" o:spt="1" style="position:absolute;left:1520;top:423;height:3913;width:8800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87" w:after="0" w:line="341" w:lineRule="exact"/>
        <w:ind w:left="840" w:right="0" w:hanging="721"/>
        <w:jc w:val="left"/>
      </w:pPr>
      <w:bookmarkStart w:id="36" w:name="_bookmark18"/>
      <w:bookmarkEnd w:id="36"/>
      <w:bookmarkStart w:id="37" w:name="_bookmark18"/>
      <w:bookmarkEnd w:id="37"/>
      <w:r>
        <w:t>Bonafide</w:t>
      </w:r>
      <w:r>
        <w:rPr>
          <w:spacing w:val="-9"/>
        </w:rPr>
        <w:t xml:space="preserve"> </w:t>
      </w:r>
      <w:r>
        <w:t>Certificate: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1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CertificateNumber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180092709362</w:t>
      </w:r>
    </w:p>
    <w:p>
      <w:pPr>
        <w:pStyle w:val="9"/>
        <w:ind w:right="6707"/>
      </w:pPr>
      <w:r>
        <w:t>DocumentTypeId (int): 9</w:t>
      </w:r>
      <w:r>
        <w:rPr>
          <w:spacing w:val="1"/>
        </w:rPr>
        <w:t xml:space="preserve"> </w:t>
      </w:r>
      <w:r>
        <w:t>SSOID:</w:t>
      </w:r>
      <w:r>
        <w:rPr>
          <w:spacing w:val="-7"/>
        </w:rPr>
        <w:t xml:space="preserve"> </w:t>
      </w:r>
      <w:r>
        <w:t>WRAPPERAPI.TEST</w:t>
      </w:r>
    </w:p>
    <w:p>
      <w:pPr>
        <w:pStyle w:val="9"/>
        <w:spacing w:before="1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ind w:left="0"/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1,</w:t>
      </w:r>
    </w:p>
    <w:p>
      <w:pPr>
        <w:pStyle w:val="9"/>
        <w:ind w:left="338" w:right="4911"/>
      </w:pPr>
      <w:r>
        <w:t>"DocumentName": "Bonafide Certificate",</w:t>
      </w:r>
      <w:r>
        <w:rPr>
          <w:spacing w:val="-52"/>
        </w:rPr>
        <w:t xml:space="preserve"> </w:t>
      </w:r>
      <w:r>
        <w:t>"Data": {</w:t>
      </w:r>
    </w:p>
    <w:p>
      <w:pPr>
        <w:pStyle w:val="9"/>
        <w:spacing w:line="293" w:lineRule="exact"/>
        <w:ind w:left="557"/>
      </w:pPr>
      <w:r>
        <w:t>"Status":</w:t>
      </w:r>
      <w:r>
        <w:rPr>
          <w:spacing w:val="-6"/>
        </w:rPr>
        <w:t xml:space="preserve"> </w:t>
      </w:r>
      <w:r>
        <w:t>"Approved",</w:t>
      </w:r>
    </w:p>
    <w:p>
      <w:pPr>
        <w:spacing w:after="0" w:line="293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right="236" w:firstLine="436"/>
      </w:pPr>
      <w:r>
        <w:t>"Certificate_url":</w:t>
      </w:r>
      <w:r>
        <w:rPr>
          <w:spacing w:val="1"/>
        </w:rPr>
        <w:t xml:space="preserve"> </w:t>
      </w:r>
      <w:r>
        <w:rPr>
          <w:spacing w:val="-1"/>
        </w:rPr>
        <w:t>"https://emitraapp.rajasthan.gov.in/emitrashared/uploadeddocs/tempCertEsignedN/05-02-</w:t>
      </w:r>
      <w:r>
        <w:t xml:space="preserve"> 2019/cnSoQq+7trOrxNLPfPGSEA==/180092709362_Cert.pdf",</w:t>
      </w:r>
    </w:p>
    <w:p>
      <w:pPr>
        <w:pStyle w:val="9"/>
        <w:ind w:left="557" w:right="2803"/>
      </w:pPr>
      <w:r>
        <w:t>"Current_Address": "Ramdhan, Ward 5, Sureli, Uniara, Tonk",</w:t>
      </w:r>
      <w:r>
        <w:rPr>
          <w:spacing w:val="-53"/>
        </w:rPr>
        <w:t xml:space="preserve"> </w:t>
      </w:r>
      <w:r>
        <w:t>"Digitally_Signed":</w:t>
      </w:r>
      <w:r>
        <w:rPr>
          <w:spacing w:val="-3"/>
        </w:rPr>
        <w:t xml:space="preserve"> </w:t>
      </w:r>
      <w:r>
        <w:t>"Yes",</w:t>
      </w:r>
    </w:p>
    <w:p>
      <w:pPr>
        <w:pStyle w:val="9"/>
        <w:ind w:left="557" w:right="2464"/>
      </w:pPr>
      <w:r>
        <w:t>"Permanent_Address": "Ramdhan, Ward 5, Sureli, Uniara, Tonk",</w:t>
      </w:r>
      <w:r>
        <w:rPr>
          <w:spacing w:val="-52"/>
        </w:rPr>
        <w:t xml:space="preserve"> </w:t>
      </w:r>
      <w:r>
        <w:t>"Date_Of_Birth": "01-Jun-1995",</w:t>
      </w:r>
    </w:p>
    <w:p>
      <w:pPr>
        <w:pStyle w:val="9"/>
        <w:spacing w:line="242" w:lineRule="auto"/>
        <w:ind w:left="557" w:right="2499"/>
      </w:pPr>
      <w:r>
        <w:t>"Approved_And_Signed_By": "Office of Tehsildar,Uniyara,Tonk",</w:t>
      </w:r>
      <w:r>
        <w:rPr>
          <w:spacing w:val="-52"/>
        </w:rPr>
        <w:t xml:space="preserve"> </w:t>
      </w:r>
      <w:r>
        <w:t>"Applicant_Name":</w:t>
      </w:r>
      <w:r>
        <w:rPr>
          <w:spacing w:val="-5"/>
        </w:rPr>
        <w:t xml:space="preserve"> </w:t>
      </w:r>
      <w:r>
        <w:t>"Mayaram</w:t>
      </w:r>
      <w:r>
        <w:rPr>
          <w:spacing w:val="-1"/>
        </w:rPr>
        <w:t xml:space="preserve"> </w:t>
      </w:r>
      <w:r>
        <w:t>Meena",</w:t>
      </w:r>
    </w:p>
    <w:p>
      <w:pPr>
        <w:pStyle w:val="9"/>
        <w:ind w:left="557" w:right="5224"/>
      </w:pPr>
      <w:r>
        <w:t>"Father_Name": "Ramdhan Meena",</w:t>
      </w:r>
      <w:r>
        <w:rPr>
          <w:spacing w:val="-52"/>
        </w:rPr>
        <w:t xml:space="preserve"> </w:t>
      </w:r>
      <w:r>
        <w:t>"Mother_Name": "Kadi Devi",</w:t>
      </w:r>
      <w:r>
        <w:rPr>
          <w:spacing w:val="1"/>
        </w:rPr>
        <w:t xml:space="preserve"> </w:t>
      </w:r>
      <w:r>
        <w:t>"TOKEN_NO":</w:t>
      </w:r>
      <w:r>
        <w:rPr>
          <w:spacing w:val="-3"/>
        </w:rPr>
        <w:t xml:space="preserve"> </w:t>
      </w:r>
      <w:r>
        <w:t>"180092709362",</w:t>
      </w:r>
    </w:p>
    <w:p>
      <w:pPr>
        <w:pStyle w:val="9"/>
        <w:ind w:left="557" w:right="4477"/>
      </w:pPr>
      <w:r>
        <w:t>"Approved_Date": "2019-02-05 10:39:50.0",</w:t>
      </w:r>
      <w:r>
        <w:rPr>
          <w:spacing w:val="-52"/>
        </w:rPr>
        <w:t xml:space="preserve"> </w:t>
      </w:r>
      <w:r>
        <w:t>"ISAVAILABLE":</w:t>
      </w:r>
      <w:r>
        <w:rPr>
          <w:spacing w:val="-3"/>
        </w:rPr>
        <w:t xml:space="preserve"> </w:t>
      </w:r>
      <w:r>
        <w:t>"Y"</w:t>
      </w:r>
    </w:p>
    <w:p>
      <w:pPr>
        <w:pStyle w:val="9"/>
        <w:spacing w:line="288" w:lineRule="exact"/>
        <w:ind w:left="338"/>
      </w:pPr>
      <w:r>
        <w:t>}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1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pStyle w:val="9"/>
        <w:spacing w:before="2"/>
        <w:ind w:left="338" w:right="4902"/>
      </w:pPr>
      <w:r>
        <w:t>"DocumentName": “Bonafied Certificate”,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pict>
          <v:group id="_x0000_s1084" o:spid="_x0000_s1084" o:spt="203" style="position:absolute;left:0pt;margin-left:74.85pt;margin-top:20.05pt;height:182.3pt;width:446.2pt;mso-position-horizontal-relative:page;mso-wrap-distance-bottom:0pt;mso-wrap-distance-top:0pt;z-index:-251644928;mso-width-relative:page;mso-height-relative:page;" coordorigin="1498,401" coordsize="8924,3646">
            <o:lock v:ext="edit"/>
            <v:shape id="_x0000_s1085" o:spid="_x0000_s1085" o:spt="75" type="#_x0000_t75" style="position:absolute;left:1497;top:401;height:3646;width:8924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shape id="_x0000_s1086" o:spid="_x0000_s1086" o:spt="75" type="#_x0000_t75" style="position:absolute;left:1530;top:433;height:3490;width:8780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rect id="_x0000_s1087" o:spid="_x0000_s1087" o:spt="1" style="position:absolute;left:1520;top:423;height:3510;width:8800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59" w:after="0" w:line="341" w:lineRule="exact"/>
        <w:ind w:left="840" w:right="0" w:hanging="721"/>
        <w:jc w:val="left"/>
      </w:pPr>
      <w:bookmarkStart w:id="38" w:name="_bookmark19"/>
      <w:bookmarkEnd w:id="38"/>
      <w:bookmarkStart w:id="39" w:name="_bookmark19"/>
      <w:bookmarkEnd w:id="39"/>
      <w:r>
        <w:t>Labour</w:t>
      </w:r>
      <w:r>
        <w:rPr>
          <w:spacing w:val="-6"/>
        </w:rPr>
        <w:t xml:space="preserve"> </w:t>
      </w:r>
      <w:r>
        <w:t>Card: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ind w:right="4771"/>
      </w:pPr>
      <w:r>
        <w:t>CertificateNumber (string): B1/2016/0018814</w:t>
      </w:r>
      <w:r>
        <w:rPr>
          <w:spacing w:val="-52"/>
        </w:rPr>
        <w:t xml:space="preserve"> </w:t>
      </w:r>
      <w:r>
        <w:t>DocumentTypeId</w:t>
      </w:r>
      <w:r>
        <w:rPr>
          <w:spacing w:val="-2"/>
        </w:rPr>
        <w:t xml:space="preserve"> </w:t>
      </w:r>
      <w:r>
        <w:t>(int):</w:t>
      </w:r>
      <w:r>
        <w:rPr>
          <w:spacing w:val="-2"/>
        </w:rPr>
        <w:t xml:space="preserve"> </w:t>
      </w:r>
      <w:r>
        <w:t>21</w:t>
      </w:r>
    </w:p>
    <w:p>
      <w:pPr>
        <w:pStyle w:val="9"/>
        <w:spacing w:line="293" w:lineRule="exact"/>
      </w:pPr>
      <w:r>
        <w:t>SSOID:</w:t>
      </w:r>
      <w:r>
        <w:rPr>
          <w:spacing w:val="-9"/>
        </w:rPr>
        <w:t xml:space="preserve"> </w:t>
      </w:r>
      <w:r>
        <w:t>WRAPPERAPI.TEST</w:t>
      </w:r>
    </w:p>
    <w:p>
      <w:pPr>
        <w:spacing w:after="0" w:line="293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2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DOIT&amp;C.)</w:t>
      </w:r>
    </w:p>
    <w:p>
      <w:pPr>
        <w:pStyle w:val="9"/>
        <w:ind w:left="0"/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spacing w:before="2"/>
        <w:ind w:left="557"/>
      </w:pPr>
      <w:r>
        <w:t>{</w:t>
      </w:r>
    </w:p>
    <w:p>
      <w:pPr>
        <w:pStyle w:val="9"/>
        <w:ind w:left="773" w:right="4926"/>
      </w:pPr>
      <w:r>
        <w:t>"act": "Beneficiary Registration",</w:t>
      </w:r>
      <w:r>
        <w:rPr>
          <w:spacing w:val="1"/>
        </w:rPr>
        <w:t xml:space="preserve"> </w:t>
      </w:r>
      <w:r>
        <w:t>"reg_num": "B1/2016/0018814",</w:t>
      </w:r>
      <w:r>
        <w:rPr>
          <w:spacing w:val="1"/>
        </w:rPr>
        <w:t xml:space="preserve"> </w:t>
      </w:r>
      <w:r>
        <w:t>"reg_date": "2/10/2016 9:30:51 PM",</w:t>
      </w:r>
      <w:r>
        <w:rPr>
          <w:spacing w:val="-52"/>
        </w:rPr>
        <w:t xml:space="preserve"> </w:t>
      </w:r>
      <w:r>
        <w:t>"name": "Yugul</w:t>
      </w:r>
      <w:r>
        <w:rPr>
          <w:spacing w:val="-2"/>
        </w:rPr>
        <w:t xml:space="preserve"> </w:t>
      </w:r>
      <w:r>
        <w:t>Kishore",</w:t>
      </w:r>
    </w:p>
    <w:p>
      <w:pPr>
        <w:pStyle w:val="9"/>
        <w:ind w:left="773" w:right="6510"/>
      </w:pPr>
      <w:r>
        <w:t>"status": "Accepted",</w:t>
      </w:r>
      <w:r>
        <w:rPr>
          <w:spacing w:val="-52"/>
        </w:rPr>
        <w:t xml:space="preserve"> </w:t>
      </w:r>
      <w:r>
        <w:t>"AppStatus":</w:t>
      </w:r>
      <w:r>
        <w:rPr>
          <w:spacing w:val="-3"/>
        </w:rPr>
        <w:t xml:space="preserve"> </w:t>
      </w:r>
      <w:r>
        <w:t>"1",</w:t>
      </w:r>
    </w:p>
    <w:p>
      <w:pPr>
        <w:pStyle w:val="9"/>
        <w:ind w:left="773" w:right="4609"/>
      </w:pPr>
      <w:r>
        <w:t>"ExpiryDate": "2/23/2021 12:00:00 AM",</w:t>
      </w:r>
      <w:r>
        <w:rPr>
          <w:spacing w:val="-52"/>
        </w:rPr>
        <w:t xml:space="preserve"> </w:t>
      </w:r>
      <w:r>
        <w:t>"ActID":</w:t>
      </w:r>
      <w:r>
        <w:rPr>
          <w:spacing w:val="-3"/>
        </w:rPr>
        <w:t xml:space="preserve"> </w:t>
      </w:r>
      <w:r>
        <w:t>"0",</w:t>
      </w:r>
    </w:p>
    <w:p>
      <w:pPr>
        <w:pStyle w:val="9"/>
        <w:spacing w:line="293" w:lineRule="exact"/>
        <w:ind w:left="773"/>
      </w:pPr>
      <w:r>
        <w:t>"CertificatePath":</w:t>
      </w:r>
      <w:r>
        <w:rPr>
          <w:spacing w:val="-6"/>
        </w:rPr>
        <w:t xml:space="preserve"> </w:t>
      </w:r>
      <w:r>
        <w:t>""</w:t>
      </w:r>
    </w:p>
    <w:p>
      <w:pPr>
        <w:pStyle w:val="9"/>
        <w:ind w:left="557"/>
      </w:pPr>
      <w:r>
        <w:t>}</w:t>
      </w:r>
    </w:p>
    <w:p>
      <w:pPr>
        <w:pStyle w:val="9"/>
        <w:ind w:left="338"/>
      </w:pPr>
      <w:r>
        <w:t>],</w:t>
      </w:r>
    </w:p>
    <w:p>
      <w:pPr>
        <w:pStyle w:val="9"/>
        <w:spacing w:line="292" w:lineRule="exact"/>
        <w:ind w:left="338"/>
      </w:pPr>
      <w:r>
        <w:t>"DocumentName":</w:t>
      </w:r>
      <w:r>
        <w:rPr>
          <w:spacing w:val="-3"/>
        </w:rPr>
        <w:t xml:space="preserve"> </w:t>
      </w:r>
      <w:r>
        <w:t>“Labour</w:t>
      </w:r>
      <w:r>
        <w:rPr>
          <w:spacing w:val="-6"/>
        </w:rPr>
        <w:t xml:space="preserve"> </w:t>
      </w:r>
      <w:r>
        <w:t>Card”,</w:t>
      </w:r>
    </w:p>
    <w:p>
      <w:pPr>
        <w:pStyle w:val="9"/>
        <w:spacing w:before="2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654"/>
      </w:pPr>
      <w:r>
        <w:t>"Message": "Data Not Found",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“Labour Card”,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2" w:lineRule="exact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1"/>
      </w:pPr>
      <w:r>
        <w:pict>
          <v:group id="_x0000_s1088" o:spid="_x0000_s1088" o:spt="203" style="position:absolute;left:0pt;margin-left:74.85pt;margin-top:19.25pt;height:193.25pt;width:452.65pt;mso-position-horizontal-relative:page;mso-wrap-distance-bottom:0pt;mso-wrap-distance-top:0pt;z-index:-251644928;mso-width-relative:page;mso-height-relative:page;" coordorigin="1498,385" coordsize="9053,3865">
            <o:lock v:ext="edit"/>
            <v:shape id="_x0000_s1089" o:spid="_x0000_s1089" o:spt="75" type="#_x0000_t75" style="position:absolute;left:1497;top:385;height:3865;width:9053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090" o:spid="_x0000_s1090" o:spt="75" type="#_x0000_t75" style="position:absolute;left:1530;top:418;height:3720;width:8909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_x0000_s1091" o:spid="_x0000_s1091" o:spt="1" style="position:absolute;left:1520;top:408;height:3740;width:8929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4"/>
        </w:rPr>
        <w:t xml:space="preserve"> </w:t>
      </w:r>
      <w:r>
        <w:t>Snippet: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b/>
          <w:sz w:val="20"/>
        </w:rPr>
      </w:pPr>
    </w:p>
    <w:p>
      <w:pPr>
        <w:pStyle w:val="3"/>
        <w:numPr>
          <w:ilvl w:val="1"/>
          <w:numId w:val="2"/>
        </w:numPr>
        <w:tabs>
          <w:tab w:val="left" w:pos="841"/>
        </w:tabs>
        <w:spacing w:before="200" w:after="0" w:line="341" w:lineRule="exact"/>
        <w:ind w:left="840" w:right="0" w:hanging="721"/>
        <w:jc w:val="left"/>
      </w:pPr>
      <w:bookmarkStart w:id="40" w:name="_bookmark20"/>
      <w:bookmarkEnd w:id="40"/>
      <w:bookmarkStart w:id="41" w:name="_bookmark20"/>
      <w:bookmarkEnd w:id="41"/>
      <w:r>
        <w:t>Caste</w:t>
      </w:r>
      <w:r>
        <w:rPr>
          <w:spacing w:val="-12"/>
        </w:rPr>
        <w:t xml:space="preserve"> </w:t>
      </w:r>
      <w:r>
        <w:t>Certificate: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</w:pPr>
      <w:r>
        <w:t>CertificateNumber</w:t>
      </w:r>
      <w:r>
        <w:rPr>
          <w:spacing w:val="-4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190239813950</w:t>
      </w:r>
    </w:p>
    <w:p>
      <w:pPr>
        <w:pStyle w:val="9"/>
        <w:ind w:right="5105"/>
      </w:pPr>
      <w:r>
        <w:t>DocumentTypeId (int): 23, 24, 25,26,27,28</w:t>
      </w:r>
      <w:r>
        <w:rPr>
          <w:spacing w:val="-52"/>
        </w:rPr>
        <w:t xml:space="preserve"> </w:t>
      </w:r>
      <w:r>
        <w:t>SSOID: WRAPPERAPI.TEST</w:t>
      </w:r>
    </w:p>
    <w:p>
      <w:pPr>
        <w:pStyle w:val="9"/>
        <w:spacing w:line="293" w:lineRule="exact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2"/>
        <w:ind w:left="0"/>
      </w:pPr>
    </w:p>
    <w:p>
      <w:pPr>
        <w:pStyle w:val="9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rPr>
          <w:b/>
        </w:rPr>
        <w:t xml:space="preserve">- </w:t>
      </w:r>
      <w:r>
        <w:t>(Document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time.)</w:t>
      </w:r>
    </w:p>
    <w:tbl>
      <w:tblPr>
        <w:tblStyle w:val="8"/>
        <w:tblW w:w="0" w:type="auto"/>
        <w:tblInd w:w="132" w:type="dxa"/>
        <w:tblBorders>
          <w:top w:val="single" w:color="8EAADB" w:sz="4" w:space="0"/>
          <w:left w:val="single" w:color="8EAADB" w:sz="4" w:space="0"/>
          <w:bottom w:val="single" w:color="8EAADB" w:sz="4" w:space="0"/>
          <w:right w:val="single" w:color="8EAADB" w:sz="4" w:space="0"/>
          <w:insideH w:val="single" w:color="8EAADB" w:sz="4" w:space="0"/>
          <w:insideV w:val="single" w:color="8EAADB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6"/>
        <w:gridCol w:w="7412"/>
      </w:tblGrid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4" w:hRule="atLeast"/>
        </w:trPr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line="290" w:lineRule="atLeast"/>
              <w:ind w:left="489" w:right="321" w:hanging="144"/>
              <w:jc w:val="left"/>
              <w:rPr>
                <w:sz w:val="24"/>
              </w:rPr>
            </w:pPr>
            <w:r>
              <w:rPr>
                <w:color w:val="FFFFFF"/>
                <w:sz w:val="24"/>
              </w:rPr>
              <w:t>Document</w:t>
            </w:r>
            <w:r>
              <w:rPr>
                <w:color w:val="FFFFFF"/>
                <w:spacing w:val="-5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Type ID</w:t>
            </w:r>
          </w:p>
        </w:tc>
        <w:tc>
          <w:tcPr>
            <w:tcW w:w="741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40" w:lineRule="auto"/>
              <w:ind w:left="2205" w:right="2200"/>
              <w:rPr>
                <w:sz w:val="24"/>
              </w:rPr>
            </w:pPr>
            <w:r>
              <w:rPr>
                <w:color w:val="FFFFFF"/>
                <w:sz w:val="24"/>
              </w:rPr>
              <w:t>Document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Type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ID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Description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1" w:hRule="atLeast"/>
        </w:trPr>
        <w:tc>
          <w:tcPr>
            <w:tcW w:w="1706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ind w:left="709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7412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(State).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0" w:hRule="atLeast"/>
        </w:trPr>
        <w:tc>
          <w:tcPr>
            <w:tcW w:w="1706" w:type="dxa"/>
          </w:tcPr>
          <w:p>
            <w:pPr>
              <w:pStyle w:val="15"/>
              <w:ind w:left="709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7412" w:type="dxa"/>
          </w:tcPr>
          <w:p>
            <w:pPr>
              <w:pStyle w:val="15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(Central).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1706" w:type="dxa"/>
            <w:shd w:val="clear" w:color="auto" w:fill="D9E1F3"/>
          </w:tcPr>
          <w:p>
            <w:pPr>
              <w:pStyle w:val="15"/>
              <w:ind w:left="709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7412" w:type="dxa"/>
            <w:shd w:val="clear" w:color="auto" w:fill="D9E1F3"/>
          </w:tcPr>
          <w:p>
            <w:pPr>
              <w:pStyle w:val="15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(Resident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>
            <w:pPr>
              <w:pStyle w:val="15"/>
              <w:spacing w:before="2"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Rajasthan).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706" w:type="dxa"/>
          </w:tcPr>
          <w:p>
            <w:pPr>
              <w:pStyle w:val="15"/>
              <w:ind w:left="709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  <w:tc>
          <w:tcPr>
            <w:tcW w:w="7412" w:type="dxa"/>
          </w:tcPr>
          <w:p>
            <w:pPr>
              <w:pStyle w:val="15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SC,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certificate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(Migrated</w:t>
            </w:r>
          </w:p>
          <w:p>
            <w:pPr>
              <w:pStyle w:val="15"/>
              <w:spacing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Central).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706" w:type="dxa"/>
            <w:shd w:val="clear" w:color="auto" w:fill="D9E1F3"/>
          </w:tcPr>
          <w:p>
            <w:pPr>
              <w:pStyle w:val="15"/>
              <w:spacing w:line="272" w:lineRule="exact"/>
              <w:ind w:left="709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  <w:tc>
          <w:tcPr>
            <w:tcW w:w="7412" w:type="dxa"/>
            <w:shd w:val="clear" w:color="auto" w:fill="D9E1F3"/>
          </w:tcPr>
          <w:p>
            <w:pPr>
              <w:pStyle w:val="15"/>
              <w:spacing w:line="272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certificate.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1706" w:type="dxa"/>
          </w:tcPr>
          <w:p>
            <w:pPr>
              <w:pStyle w:val="15"/>
              <w:spacing w:line="275" w:lineRule="exact"/>
              <w:ind w:left="709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7412" w:type="dxa"/>
          </w:tcPr>
          <w:p>
            <w:pPr>
              <w:pStyle w:val="15"/>
              <w:spacing w:line="275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Minority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certificates.</w:t>
            </w:r>
          </w:p>
        </w:tc>
      </w:tr>
    </w:tbl>
    <w:p>
      <w:pPr>
        <w:pStyle w:val="9"/>
        <w:spacing w:before="11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5237"/>
      </w:pPr>
      <w:r>
        <w:t>"Message": "Data Retrived",</w:t>
      </w:r>
      <w:r>
        <w:rPr>
          <w:spacing w:val="1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 “Caste Certificate”,</w:t>
      </w:r>
      <w:r>
        <w:rPr>
          <w:spacing w:val="-52"/>
        </w:rPr>
        <w:t xml:space="preserve"> </w:t>
      </w:r>
      <w:r>
        <w:t>"Data": {</w:t>
      </w:r>
    </w:p>
    <w:p>
      <w:pPr>
        <w:pStyle w:val="9"/>
        <w:ind w:left="557" w:right="6668"/>
      </w:pPr>
      <w:r>
        <w:t>"Status": "Approved",</w:t>
      </w:r>
      <w:r>
        <w:rPr>
          <w:spacing w:val="-53"/>
        </w:rPr>
        <w:t xml:space="preserve"> </w:t>
      </w:r>
      <w:r>
        <w:t>"Certificate_url":</w:t>
      </w:r>
    </w:p>
    <w:p>
      <w:pPr>
        <w:pStyle w:val="9"/>
      </w:pPr>
      <w:r>
        <w:rPr>
          <w:spacing w:val="-1"/>
        </w:rPr>
        <w:t>"https://emitraapp.rajasthan.gov.in/emitrashared/uploadeddocs/tempCertDigital/18-10-</w:t>
      </w:r>
      <w:r>
        <w:t xml:space="preserve"> 2019/mK4lJ4eHs6F1eyrirOvnpQ==/190239813950_Cert.pdf",</w:t>
      </w:r>
    </w:p>
    <w:p>
      <w:pPr>
        <w:pStyle w:val="9"/>
        <w:spacing w:line="242" w:lineRule="auto"/>
        <w:ind w:right="3168" w:firstLine="436"/>
      </w:pPr>
      <w:r>
        <w:t>"Approved_And_Signed_By": "Office of the Sub Divisional</w:t>
      </w:r>
      <w:r>
        <w:rPr>
          <w:spacing w:val="-52"/>
        </w:rPr>
        <w:t xml:space="preserve"> </w:t>
      </w:r>
      <w:r>
        <w:t>Officer,Nawalgarh,(Jhunjhunu)",</w:t>
      </w:r>
    </w:p>
    <w:p>
      <w:pPr>
        <w:pStyle w:val="9"/>
        <w:ind w:left="557" w:right="5086"/>
      </w:pPr>
      <w:r>
        <w:t>"Applicant_Name": "naveen ranwa",</w:t>
      </w:r>
      <w:r>
        <w:rPr>
          <w:spacing w:val="1"/>
        </w:rPr>
        <w:t xml:space="preserve"> </w:t>
      </w:r>
      <w:r>
        <w:t>"Current_Address": "vpo-nawalri",</w:t>
      </w:r>
      <w:r>
        <w:rPr>
          <w:spacing w:val="1"/>
        </w:rPr>
        <w:t xml:space="preserve"> </w:t>
      </w:r>
      <w:r>
        <w:t>"Digitally_Signed": "Yes",</w:t>
      </w:r>
      <w:r>
        <w:rPr>
          <w:spacing w:val="1"/>
        </w:rPr>
        <w:t xml:space="preserve"> </w:t>
      </w:r>
      <w:r>
        <w:t>"Permanent_Address": "vpo-nawalri",</w:t>
      </w:r>
      <w:r>
        <w:rPr>
          <w:spacing w:val="-52"/>
        </w:rPr>
        <w:t xml:space="preserve"> </w:t>
      </w:r>
      <w:r>
        <w:t>"TOKEN_NO":</w:t>
      </w:r>
      <w:r>
        <w:rPr>
          <w:spacing w:val="-3"/>
        </w:rPr>
        <w:t xml:space="preserve"> </w:t>
      </w:r>
      <w:r>
        <w:t>"190239813950",</w:t>
      </w:r>
    </w:p>
    <w:p>
      <w:pPr>
        <w:pStyle w:val="9"/>
        <w:ind w:left="557" w:right="4477"/>
      </w:pPr>
      <w:r>
        <w:t>"Date_Of_Birth": "20-Oct-2002",</w:t>
      </w:r>
      <w:r>
        <w:rPr>
          <w:spacing w:val="1"/>
        </w:rPr>
        <w:t xml:space="preserve"> </w:t>
      </w:r>
      <w:r>
        <w:t>"Approved_Date": "2019-10-18 15:55:28.0",</w:t>
      </w:r>
      <w:r>
        <w:rPr>
          <w:spacing w:val="-52"/>
        </w:rPr>
        <w:t xml:space="preserve"> </w:t>
      </w:r>
      <w:r>
        <w:t>"ISAVAILABLE":</w:t>
      </w:r>
      <w:r>
        <w:rPr>
          <w:spacing w:val="-3"/>
        </w:rPr>
        <w:t xml:space="preserve"> </w:t>
      </w:r>
      <w:r>
        <w:t>"Y",</w:t>
      </w:r>
    </w:p>
    <w:p>
      <w:pPr>
        <w:pStyle w:val="9"/>
        <w:spacing w:line="292" w:lineRule="exact"/>
        <w:ind w:left="557"/>
      </w:pPr>
      <w:r>
        <w:t>"CasteList":</w:t>
      </w:r>
      <w:r>
        <w:rPr>
          <w:spacing w:val="-4"/>
        </w:rPr>
        <w:t xml:space="preserve"> </w:t>
      </w:r>
      <w:r>
        <w:t>0</w:t>
      </w:r>
    </w:p>
    <w:p>
      <w:pPr>
        <w:pStyle w:val="9"/>
        <w:spacing w:line="288" w:lineRule="exact"/>
        <w:ind w:left="338"/>
      </w:pPr>
      <w:r>
        <w:t>}</w:t>
      </w:r>
    </w:p>
    <w:p>
      <w:pPr>
        <w:pStyle w:val="9"/>
      </w:pPr>
      <w:r>
        <w:t>}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</w:pPr>
      <w:r>
        <w:t>Failure</w:t>
      </w:r>
      <w:r>
        <w:rPr>
          <w:spacing w:val="-2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237"/>
      </w:pPr>
      <w:r>
        <w:t>"Message": "Data Not Found",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“Caste Certificate”,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2" w:lineRule="exact"/>
      </w:pPr>
      <w:r>
        <w:t>}</w:t>
      </w:r>
    </w:p>
    <w:p>
      <w:pPr>
        <w:pStyle w:val="9"/>
        <w:spacing w:before="12"/>
        <w:ind w:left="0"/>
        <w:rPr>
          <w:sz w:val="19"/>
        </w:rPr>
      </w:pPr>
    </w:p>
    <w:p>
      <w:pPr>
        <w:pStyle w:val="6"/>
        <w:spacing w:before="51"/>
      </w:pPr>
      <w:r>
        <w:pict>
          <v:group id="_x0000_s1092" o:spid="_x0000_s1092" o:spt="203" style="position:absolute;left:0pt;margin-left:74.85pt;margin-top:20.05pt;height:207.15pt;width:454pt;mso-position-horizontal-relative:page;mso-wrap-distance-bottom:0pt;mso-wrap-distance-top:0pt;z-index:-251643904;mso-width-relative:page;mso-height-relative:page;" coordorigin="1498,401" coordsize="9080,4143">
            <o:lock v:ext="edit"/>
            <v:shape id="_x0000_s1093" o:spid="_x0000_s1093" o:spt="75" type="#_x0000_t75" style="position:absolute;left:1497;top:401;height:4143;width:9080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094" o:spid="_x0000_s1094" o:spt="75" type="#_x0000_t75" style="position:absolute;left:1530;top:433;height:4000;width:8936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_x0000_s1095" o:spid="_x0000_s1095" o:spt="1" style="position:absolute;left:1520;top:423;height:4020;width:8956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73" w:after="0" w:line="341" w:lineRule="exact"/>
        <w:ind w:left="840" w:right="0" w:hanging="721"/>
        <w:jc w:val="left"/>
      </w:pPr>
      <w:bookmarkStart w:id="42" w:name="_bookmark21"/>
      <w:bookmarkEnd w:id="42"/>
      <w:bookmarkStart w:id="43" w:name="_bookmark21"/>
      <w:bookmarkEnd w:id="43"/>
      <w:r>
        <w:t>Registration</w:t>
      </w:r>
      <w:r>
        <w:rPr>
          <w:spacing w:val="-8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(Vehicle):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ind w:right="5328"/>
      </w:pPr>
      <w:r>
        <w:t>CertificateNumber (string): RJ02BG3417</w:t>
      </w:r>
      <w:r>
        <w:rPr>
          <w:spacing w:val="-52"/>
        </w:rPr>
        <w:t xml:space="preserve"> </w:t>
      </w:r>
      <w:r>
        <w:t>DocumentTypeId</w:t>
      </w:r>
      <w:r>
        <w:rPr>
          <w:spacing w:val="-2"/>
        </w:rPr>
        <w:t xml:space="preserve"> </w:t>
      </w:r>
      <w:r>
        <w:t>(int):</w:t>
      </w:r>
      <w:r>
        <w:rPr>
          <w:spacing w:val="-2"/>
        </w:rPr>
        <w:t xml:space="preserve"> </w:t>
      </w:r>
      <w:r>
        <w:t>17</w:t>
      </w:r>
    </w:p>
    <w:p>
      <w:pPr>
        <w:pStyle w:val="9"/>
        <w:spacing w:line="293" w:lineRule="exact"/>
      </w:pPr>
      <w:r>
        <w:t>SSOID:</w:t>
      </w:r>
      <w:r>
        <w:rPr>
          <w:spacing w:val="-9"/>
        </w:rPr>
        <w:t xml:space="preserve"> </w:t>
      </w:r>
      <w:r>
        <w:t>WRAPPERAPI.TEST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ind w:left="0"/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1,</w:t>
      </w:r>
    </w:p>
    <w:p>
      <w:pPr>
        <w:pStyle w:val="9"/>
        <w:ind w:left="338"/>
      </w:pPr>
      <w:r>
        <w:t>"DocumentName":</w:t>
      </w:r>
      <w:r>
        <w:rPr>
          <w:spacing w:val="-3"/>
        </w:rPr>
        <w:t xml:space="preserve"> </w:t>
      </w:r>
      <w:r>
        <w:t>“Registration</w:t>
      </w:r>
      <w:r>
        <w:rPr>
          <w:spacing w:val="-3"/>
        </w:rPr>
        <w:t xml:space="preserve"> </w:t>
      </w:r>
      <w:r>
        <w:t>Certificate”,</w:t>
      </w:r>
    </w:p>
    <w:p>
      <w:pPr>
        <w:pStyle w:val="9"/>
        <w:spacing w:line="242" w:lineRule="auto"/>
        <w:ind w:firstLine="218"/>
      </w:pPr>
      <w:r>
        <w:t>"Data": "{\"?xml\":{\"@version\":\"1.0\",\"@encoding\":\"UTF-</w:t>
      </w:r>
      <w:r>
        <w:rPr>
          <w:spacing w:val="1"/>
        </w:rPr>
        <w:t xml:space="preserve"> </w:t>
      </w:r>
      <w:r>
        <w:rPr>
          <w:spacing w:val="-1"/>
        </w:rPr>
        <w:t>8\",\"@standalone\":\"yes\"},\"VehicleDetails\":{\"stautsMessage\":\"OK\",\"rc_regn_no\":</w:t>
      </w:r>
    </w:p>
    <w:p>
      <w:pPr>
        <w:pStyle w:val="9"/>
        <w:ind w:right="318"/>
      </w:pPr>
      <w:r>
        <w:t>\"RJ02BG3417\",\"rc_owner_sr\":\"1\",\"rc_owner_name\":\"GAGAN KUMAR</w:t>
      </w:r>
      <w:r>
        <w:rPr>
          <w:spacing w:val="1"/>
        </w:rPr>
        <w:t xml:space="preserve"> </w:t>
      </w:r>
      <w:r>
        <w:t>SHARMA\",\"rc_present_address\":\"VILL-PATAN, ALWAR, , Alwar-</w:t>
      </w:r>
      <w:r>
        <w:rPr>
          <w:spacing w:val="1"/>
        </w:rPr>
        <w:t xml:space="preserve"> </w:t>
      </w:r>
      <w:r>
        <w:t>301414\",\"rc_vh_class_desc\":\"M-</w:t>
      </w:r>
      <w:r>
        <w:rPr>
          <w:spacing w:val="1"/>
        </w:rPr>
        <w:t xml:space="preserve"> </w:t>
      </w:r>
      <w:r>
        <w:rPr>
          <w:spacing w:val="-1"/>
        </w:rPr>
        <w:t>Cycle/Scooter(2WN)\",\"rc_chasi_no\":\"ME4JC65AMJ7270347\",\"rc_eng_no\":\"JC65E72</w:t>
      </w:r>
      <w:r>
        <w:t xml:space="preserve"> 423390\",\"rc_maker_desc\":\"HONDA</w:t>
      </w:r>
      <w:r>
        <w:rPr>
          <w:spacing w:val="-4"/>
        </w:rPr>
        <w:t xml:space="preserve"> </w:t>
      </w:r>
      <w:r>
        <w:t>MOTORCYCLE AND SCOOTER</w:t>
      </w:r>
      <w:r>
        <w:rPr>
          <w:spacing w:val="-2"/>
        </w:rPr>
        <w:t xml:space="preserve"> </w:t>
      </w:r>
      <w:r>
        <w:t>INDIA (P)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right="254"/>
      </w:pPr>
      <w:r>
        <w:t>LTD\",\"rc_maker_model\":\"CB SHINE\",\"rc_fit_upto\":\"12-Feb-</w:t>
      </w:r>
      <w:r>
        <w:rPr>
          <w:spacing w:val="1"/>
        </w:rPr>
        <w:t xml:space="preserve"> </w:t>
      </w:r>
      <w:r>
        <w:rPr>
          <w:spacing w:val="-1"/>
        </w:rPr>
        <w:t>2034\",\"rc_financer\":\"\",\"rc_insurance_comp\":\"\",\"rc_insurance_policy_no\":\"\",\"r</w:t>
      </w:r>
      <w:r>
        <w:t xml:space="preserve"> c_insurance_upto\":\"\",\"rc_registered_at\":\"ALWAR RTO,</w:t>
      </w:r>
      <w:r>
        <w:rPr>
          <w:spacing w:val="1"/>
        </w:rPr>
        <w:t xml:space="preserve"> </w:t>
      </w:r>
      <w:r>
        <w:t>Rajasthan\",\"rc_status_as_on\":\"06-Aug-2021\",\"rc_status\":\"ACTIVE\"}}"</w:t>
      </w:r>
    </w:p>
    <w:p>
      <w:pPr>
        <w:pStyle w:val="9"/>
        <w:spacing w:line="293" w:lineRule="exact"/>
      </w:pPr>
      <w:r>
        <w:t>}</w:t>
      </w:r>
    </w:p>
    <w:p>
      <w:pPr>
        <w:pStyle w:val="9"/>
        <w:ind w:left="0"/>
      </w:pPr>
    </w:p>
    <w:p>
      <w:pPr>
        <w:pStyle w:val="6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spacing w:before="2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0,</w:t>
      </w:r>
    </w:p>
    <w:p>
      <w:pPr>
        <w:pStyle w:val="9"/>
        <w:spacing w:line="292" w:lineRule="exact"/>
        <w:ind w:left="338"/>
      </w:pPr>
      <w:r>
        <w:t>"DocumentName":</w:t>
      </w:r>
      <w:r>
        <w:rPr>
          <w:spacing w:val="-3"/>
        </w:rPr>
        <w:t xml:space="preserve"> </w:t>
      </w:r>
      <w:r>
        <w:t>“Registration</w:t>
      </w:r>
      <w:r>
        <w:rPr>
          <w:spacing w:val="-3"/>
        </w:rPr>
        <w:t xml:space="preserve"> </w:t>
      </w:r>
      <w:r>
        <w:t>Certificate”,</w:t>
      </w:r>
    </w:p>
    <w:p>
      <w:pPr>
        <w:pStyle w:val="9"/>
        <w:ind w:firstLine="218"/>
      </w:pPr>
      <w:r>
        <w:t>"Data": "{\"?xml\":{\"@version\":\"1.0\",\"@encoding\":\"UTF-</w:t>
      </w:r>
      <w:r>
        <w:rPr>
          <w:spacing w:val="1"/>
        </w:rPr>
        <w:t xml:space="preserve"> </w:t>
      </w:r>
      <w:r>
        <w:rPr>
          <w:spacing w:val="-1"/>
        </w:rPr>
        <w:t>8\",\"@standalone\":\"yes\"},\"VehicleDetails\":{\"stautsMessage\":\"Vehicle</w:t>
      </w:r>
      <w:r>
        <w:rPr>
          <w:spacing w:val="14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Found\"}}"</w:t>
      </w:r>
    </w:p>
    <w:p>
      <w:pPr>
        <w:pStyle w:val="9"/>
      </w:pPr>
      <w:r>
        <w:t>}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spacing w:before="1"/>
      </w:pPr>
      <w:r>
        <w:pict>
          <v:group id="_x0000_s1096" o:spid="_x0000_s1096" o:spt="203" style="position:absolute;left:0pt;margin-left:74.85pt;margin-top:17.5pt;height:211.95pt;width:447.65pt;mso-position-horizontal-relative:page;mso-wrap-distance-bottom:0pt;mso-wrap-distance-top:0pt;z-index:-251643904;mso-width-relative:page;mso-height-relative:page;" coordorigin="1498,351" coordsize="8953,4239">
            <o:lock v:ext="edit"/>
            <v:shape id="_x0000_s1097" o:spid="_x0000_s1097" o:spt="75" type="#_x0000_t75" style="position:absolute;left:1497;top:350;height:4239;width:8953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098" o:spid="_x0000_s1098" o:spt="75" type="#_x0000_t75" style="position:absolute;left:1530;top:383;height:4094;width:8796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rect id="_x0000_s1099" o:spid="_x0000_s1099" o:spt="1" style="position:absolute;left:1520;top:373;height:4114;width:8816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68" w:after="0" w:line="341" w:lineRule="exact"/>
        <w:ind w:left="840" w:right="0" w:hanging="721"/>
        <w:jc w:val="left"/>
      </w:pPr>
      <w:bookmarkStart w:id="44" w:name="_bookmark22"/>
      <w:bookmarkEnd w:id="44"/>
      <w:bookmarkStart w:id="45" w:name="_bookmark22"/>
      <w:bookmarkEnd w:id="45"/>
      <w:r>
        <w:t>Disability</w:t>
      </w:r>
      <w:r>
        <w:rPr>
          <w:spacing w:val="-15"/>
        </w:rPr>
        <w:t xml:space="preserve"> </w:t>
      </w:r>
      <w:r>
        <w:t>Certificate: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8"/>
        </w:rPr>
        <w:t xml:space="preserve"> </w:t>
      </w:r>
      <w:r>
        <w:rPr>
          <w:b/>
        </w:rPr>
        <w:t>URL:</w:t>
      </w:r>
      <w:r>
        <w:rPr>
          <w:b/>
          <w:spacing w:val="-7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spacing w:before="1"/>
        <w:ind w:right="5136"/>
      </w:pPr>
      <w:r>
        <w:t>CertificateNumber (string): SAP/2017/152</w:t>
      </w:r>
      <w:r>
        <w:rPr>
          <w:spacing w:val="-52"/>
        </w:rPr>
        <w:t xml:space="preserve"> </w:t>
      </w:r>
      <w:r>
        <w:t>DocumentTypeId</w:t>
      </w:r>
      <w:r>
        <w:rPr>
          <w:spacing w:val="-2"/>
        </w:rPr>
        <w:t xml:space="preserve"> </w:t>
      </w:r>
      <w:r>
        <w:t>(int): 20,</w:t>
      </w:r>
    </w:p>
    <w:p>
      <w:pPr>
        <w:pStyle w:val="9"/>
        <w:spacing w:line="293" w:lineRule="exact"/>
      </w:pPr>
      <w:r>
        <w:t>SSOID:</w:t>
      </w:r>
      <w:r>
        <w:rPr>
          <w:spacing w:val="-9"/>
        </w:rPr>
        <w:t xml:space="preserve"> </w:t>
      </w:r>
      <w:r>
        <w:t>WRAPPERAPI.TEST</w:t>
      </w:r>
    </w:p>
    <w:p>
      <w:pPr>
        <w:pStyle w:val="9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spacing w:before="1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338" w:right="4895"/>
      </w:pPr>
      <w:r>
        <w:t>"TotalRecordsCount": 1,</w:t>
      </w:r>
      <w:r>
        <w:rPr>
          <w:spacing w:val="1"/>
        </w:rPr>
        <w:t xml:space="preserve"> </w:t>
      </w:r>
      <w:r>
        <w:t>"DocumentName":</w:t>
      </w:r>
      <w:r>
        <w:rPr>
          <w:spacing w:val="-8"/>
        </w:rPr>
        <w:t xml:space="preserve"> </w:t>
      </w:r>
      <w:r>
        <w:t>"Disability</w:t>
      </w:r>
      <w:r>
        <w:rPr>
          <w:spacing w:val="-8"/>
        </w:rPr>
        <w:t xml:space="preserve"> </w:t>
      </w:r>
      <w:r>
        <w:t>Certificate",</w:t>
      </w:r>
    </w:p>
    <w:p>
      <w:pPr>
        <w:pStyle w:val="9"/>
        <w:ind w:left="338"/>
      </w:pPr>
      <w:r>
        <w:t>"Data":</w:t>
      </w:r>
      <w:r>
        <w:rPr>
          <w:spacing w:val="-3"/>
        </w:rPr>
        <w:t xml:space="preserve"> </w:t>
      </w:r>
      <w:r>
        <w:t>"{\r\n</w:t>
      </w:r>
      <w:r>
        <w:rPr>
          <w:spacing w:val="47"/>
        </w:rPr>
        <w:t xml:space="preserve"> </w:t>
      </w:r>
      <w:r>
        <w:t>\"Valid\":</w:t>
      </w:r>
      <w:r>
        <w:rPr>
          <w:spacing w:val="-3"/>
        </w:rPr>
        <w:t xml:space="preserve"> </w:t>
      </w:r>
      <w:r>
        <w:t>true,\r\n</w:t>
      </w:r>
      <w:r>
        <w:rPr>
          <w:spacing w:val="47"/>
        </w:rPr>
        <w:t xml:space="preserve"> </w:t>
      </w:r>
      <w:r>
        <w:t>\"Description\":</w:t>
      </w:r>
      <w:r>
        <w:rPr>
          <w:spacing w:val="-5"/>
        </w:rPr>
        <w:t xml:space="preserve"> </w:t>
      </w:r>
      <w:r>
        <w:t>\"Data</w:t>
      </w:r>
      <w:r>
        <w:rPr>
          <w:spacing w:val="-4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successfully.\",\r\n</w:t>
      </w:r>
    </w:p>
    <w:p>
      <w:pPr>
        <w:pStyle w:val="9"/>
        <w:spacing w:line="244" w:lineRule="auto"/>
        <w:rPr>
          <w:rFonts w:ascii="SimSun-ExtB" w:hAnsi="SimSun-ExtB" w:eastAsia="SimSun-ExtB" w:cs="SimSun-ExtB"/>
          <w:sz w:val="22"/>
          <w:szCs w:val="22"/>
        </w:rPr>
      </w:pPr>
      <w:r>
        <w:t>\"Value\": [{\"CERTIFICATEPATH\":\"https://dsa.rajasthan.gov.in/EnglishCertificate/Form-</w:t>
      </w:r>
      <w:r>
        <w:rPr>
          <w:spacing w:val="1"/>
        </w:rPr>
        <w:t xml:space="preserve"> </w:t>
      </w:r>
      <w:r>
        <w:t>IV/</w:t>
      </w:r>
      <w:r>
        <w:rPr>
          <w:spacing w:val="-1"/>
        </w:rPr>
        <w:t>SA</w:t>
      </w:r>
      <w:r>
        <w:t>P</w:t>
      </w:r>
      <w:r>
        <w:rPr>
          <w:spacing w:val="-1"/>
        </w:rPr>
        <w:t>_</w:t>
      </w:r>
      <w:r>
        <w:rPr>
          <w:spacing w:val="-2"/>
        </w:rPr>
        <w:t>2</w:t>
      </w:r>
      <w:r>
        <w:t>0</w:t>
      </w:r>
      <w:r>
        <w:rPr>
          <w:spacing w:val="1"/>
        </w:rPr>
        <w:t>1</w:t>
      </w:r>
      <w:r>
        <w:rPr>
          <w:spacing w:val="-2"/>
        </w:rPr>
        <w:t>7</w:t>
      </w:r>
      <w:r>
        <w:rPr>
          <w:spacing w:val="-1"/>
        </w:rPr>
        <w:t>_</w:t>
      </w:r>
      <w:r>
        <w:t>1</w:t>
      </w:r>
      <w:r>
        <w:rPr>
          <w:spacing w:val="-2"/>
        </w:rPr>
        <w:t>5</w:t>
      </w:r>
      <w:r>
        <w:t>2.</w:t>
      </w:r>
      <w:r>
        <w:rPr>
          <w:spacing w:val="1"/>
        </w:rPr>
        <w:t>p</w:t>
      </w:r>
      <w:r>
        <w:rPr>
          <w:spacing w:val="-2"/>
        </w:rPr>
        <w:t>d</w:t>
      </w:r>
      <w:r>
        <w:rPr>
          <w:spacing w:val="2"/>
        </w:rPr>
        <w:t>f</w:t>
      </w:r>
      <w:r>
        <w:t>\</w:t>
      </w:r>
      <w:r>
        <w:rPr>
          <w:spacing w:val="-1"/>
        </w:rPr>
        <w:t>"</w:t>
      </w:r>
      <w:r>
        <w:rPr>
          <w:spacing w:val="-2"/>
        </w:rPr>
        <w:t>,</w:t>
      </w:r>
      <w:r>
        <w:t>\"APPLICAN</w:t>
      </w:r>
      <w:r>
        <w:rPr>
          <w:spacing w:val="-2"/>
        </w:rPr>
        <w:t>T</w:t>
      </w:r>
      <w:r>
        <w:t>NA</w:t>
      </w:r>
      <w:r>
        <w:rPr>
          <w:spacing w:val="-1"/>
        </w:rPr>
        <w:t>M</w:t>
      </w:r>
      <w:r>
        <w:t>E\</w:t>
      </w:r>
      <w:r>
        <w:rPr>
          <w:spacing w:val="-1"/>
        </w:rPr>
        <w:t>"</w:t>
      </w:r>
      <w:r>
        <w:rPr>
          <w:spacing w:val="-2"/>
        </w:rPr>
        <w:t>:</w:t>
      </w:r>
      <w:r>
        <w:t>\"SO</w:t>
      </w:r>
      <w:r>
        <w:rPr>
          <w:spacing w:val="-1"/>
        </w:rPr>
        <w:t>U</w:t>
      </w:r>
      <w:r>
        <w:t>RA</w:t>
      </w:r>
      <w:r>
        <w:rPr>
          <w:spacing w:val="-2"/>
        </w:rPr>
        <w:t>B</w:t>
      </w:r>
      <w:r>
        <w:rPr>
          <w:spacing w:val="-1"/>
        </w:rPr>
        <w:t>H</w:t>
      </w:r>
      <w:r>
        <w:t>\</w:t>
      </w:r>
      <w:r>
        <w:rPr>
          <w:spacing w:val="-1"/>
        </w:rPr>
        <w:t>"</w:t>
      </w:r>
      <w:r>
        <w:t>,\"APPLICAN</w:t>
      </w:r>
      <w:r>
        <w:rPr>
          <w:spacing w:val="-1"/>
        </w:rPr>
        <w:t>T</w:t>
      </w:r>
      <w:r>
        <w:rPr>
          <w:spacing w:val="1"/>
        </w:rPr>
        <w:t>N</w:t>
      </w:r>
      <w:r>
        <w:t>A</w:t>
      </w:r>
      <w:r>
        <w:rPr>
          <w:spacing w:val="1"/>
        </w:rPr>
        <w:t>M</w:t>
      </w:r>
      <w:r>
        <w:rPr>
          <w:spacing w:val="-1"/>
        </w:rPr>
        <w:t>EHi</w:t>
      </w:r>
      <w:r>
        <w:rPr>
          <w:spacing w:val="-2"/>
        </w:rPr>
        <w:t>n</w:t>
      </w:r>
      <w:r>
        <w:t>d</w:t>
      </w:r>
      <w:r>
        <w:rPr>
          <w:spacing w:val="1"/>
        </w:rPr>
        <w:t>i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rFonts w:ascii="SimSun-ExtB" w:hAnsi="SimSun-ExtB" w:eastAsia="SimSun-ExtB" w:cs="SimSun-ExtB"/>
          <w:spacing w:val="-2"/>
          <w:w w:val="48"/>
          <w:sz w:val="22"/>
          <w:szCs w:val="22"/>
          <w:cs/>
        </w:rPr>
        <w:t>सौ</w:t>
      </w:r>
    </w:p>
    <w:p>
      <w:pPr>
        <w:pStyle w:val="9"/>
        <w:spacing w:before="2" w:line="242" w:lineRule="auto"/>
        <w:ind w:right="258"/>
      </w:pPr>
      <w:r>
        <w:rPr>
          <w:rFonts w:ascii="SimSun-ExtB" w:hAnsi="SimSun-ExtB" w:eastAsia="SimSun-ExtB" w:cs="SimSun-ExtB"/>
          <w:w w:val="58"/>
          <w:sz w:val="22"/>
          <w:szCs w:val="22"/>
          <w:cs/>
        </w:rPr>
        <w:t>र</w:t>
      </w:r>
      <w:r>
        <w:rPr>
          <w:rFonts w:ascii="SimSun-ExtB" w:hAnsi="SimSun-ExtB" w:eastAsia="SimSun-ExtB" w:cs="SimSun-ExtB"/>
          <w:spacing w:val="-1"/>
          <w:w w:val="58"/>
          <w:sz w:val="22"/>
          <w:szCs w:val="22"/>
          <w:cs/>
        </w:rPr>
        <w:t>भ</w:t>
      </w:r>
      <w:r>
        <w:t>\</w:t>
      </w:r>
      <w:r>
        <w:rPr>
          <w:spacing w:val="-1"/>
        </w:rPr>
        <w:t>"</w:t>
      </w:r>
      <w:r>
        <w:t>,\"FAT</w:t>
      </w:r>
      <w:r>
        <w:rPr>
          <w:spacing w:val="-1"/>
        </w:rPr>
        <w:t>HER</w:t>
      </w:r>
      <w:r>
        <w:t>N</w:t>
      </w:r>
      <w:r>
        <w:rPr>
          <w:spacing w:val="-3"/>
        </w:rPr>
        <w:t>A</w:t>
      </w:r>
      <w:r>
        <w:t>M</w:t>
      </w:r>
      <w:r>
        <w:rPr>
          <w:spacing w:val="-2"/>
        </w:rPr>
        <w:t>E</w:t>
      </w:r>
      <w:r>
        <w:t>\</w:t>
      </w:r>
      <w:r>
        <w:rPr>
          <w:spacing w:val="-1"/>
        </w:rPr>
        <w:t>"</w:t>
      </w:r>
      <w:r>
        <w:rPr>
          <w:spacing w:val="1"/>
        </w:rPr>
        <w:t>:</w:t>
      </w:r>
      <w:r>
        <w:rPr>
          <w:spacing w:val="-2"/>
        </w:rPr>
        <w:t>\</w:t>
      </w:r>
      <w:r>
        <w:t>"PRITHVI RA</w:t>
      </w:r>
      <w:r>
        <w:rPr>
          <w:spacing w:val="-1"/>
        </w:rPr>
        <w:t>J</w:t>
      </w:r>
      <w:r>
        <w:t>\</w:t>
      </w:r>
      <w:r>
        <w:rPr>
          <w:spacing w:val="-1"/>
        </w:rPr>
        <w:t>"</w:t>
      </w:r>
      <w:r>
        <w:t>,\"FAT</w:t>
      </w:r>
      <w:r>
        <w:rPr>
          <w:spacing w:val="-1"/>
        </w:rPr>
        <w:t>H</w:t>
      </w:r>
      <w:r>
        <w:rPr>
          <w:spacing w:val="-2"/>
        </w:rPr>
        <w:t>E</w:t>
      </w:r>
      <w:r>
        <w:t>RNA</w:t>
      </w:r>
      <w:r>
        <w:rPr>
          <w:spacing w:val="1"/>
        </w:rPr>
        <w:t>M</w:t>
      </w:r>
      <w:r>
        <w:rPr>
          <w:spacing w:val="-1"/>
        </w:rPr>
        <w:t>EHi</w:t>
      </w:r>
      <w:r>
        <w:rPr>
          <w:spacing w:val="-2"/>
        </w:rPr>
        <w:t>n</w:t>
      </w:r>
      <w:r>
        <w:t>d</w:t>
      </w:r>
      <w:r>
        <w:rPr>
          <w:spacing w:val="1"/>
        </w:rPr>
        <w:t>i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rFonts w:ascii="SimSun-ExtB" w:hAnsi="SimSun-ExtB" w:eastAsia="SimSun-ExtB" w:cs="SimSun-ExtB"/>
          <w:w w:val="24"/>
          <w:sz w:val="22"/>
          <w:szCs w:val="22"/>
          <w:cs/>
        </w:rPr>
        <w:t>पृथ</w:t>
      </w:r>
      <w:r>
        <w:rPr>
          <w:rFonts w:ascii="SimSun-ExtB" w:hAnsi="SimSun-ExtB" w:eastAsia="SimSun-ExtB" w:cs="SimSun-ExtB"/>
          <w:spacing w:val="-1"/>
          <w:w w:val="24"/>
          <w:sz w:val="22"/>
          <w:szCs w:val="22"/>
          <w:cs/>
        </w:rPr>
        <w:t>्</w:t>
      </w:r>
      <w:r>
        <w:rPr>
          <w:rFonts w:ascii="SimSun-ExtB" w:hAnsi="SimSun-ExtB" w:eastAsia="SimSun-ExtB" w:cs="SimSun-ExtB"/>
          <w:spacing w:val="-2"/>
          <w:w w:val="59"/>
          <w:sz w:val="22"/>
          <w:szCs w:val="22"/>
          <w:cs/>
        </w:rPr>
        <w:t>व</w:t>
      </w:r>
      <w:r>
        <w:rPr>
          <w:rFonts w:ascii="SimSun-ExtB" w:hAnsi="SimSun-ExtB" w:eastAsia="SimSun-ExtB" w:cs="SimSun-ExtB"/>
          <w:w w:val="32"/>
          <w:sz w:val="22"/>
          <w:szCs w:val="22"/>
          <w:cs/>
        </w:rPr>
        <w:t xml:space="preserve">ी </w:t>
      </w:r>
      <w:r>
        <w:rPr>
          <w:rFonts w:ascii="SimSun-ExtB" w:hAnsi="SimSun-ExtB" w:eastAsia="SimSun-ExtB" w:cs="SimSun-ExtB"/>
          <w:w w:val="48"/>
          <w:sz w:val="22"/>
          <w:szCs w:val="22"/>
          <w:cs/>
        </w:rPr>
        <w:t>र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ा</w:t>
      </w:r>
      <w:r>
        <w:rPr>
          <w:rFonts w:ascii="SimSun-ExtB" w:hAnsi="SimSun-ExtB" w:eastAsia="SimSun-ExtB" w:cs="SimSun-ExtB"/>
          <w:spacing w:val="-1"/>
          <w:w w:val="69"/>
          <w:sz w:val="22"/>
          <w:szCs w:val="22"/>
          <w:cs/>
        </w:rPr>
        <w:t>ज</w:t>
      </w:r>
      <w:r>
        <w:t>\</w:t>
      </w:r>
      <w:r>
        <w:rPr>
          <w:spacing w:val="-1"/>
        </w:rPr>
        <w:t>"</w:t>
      </w:r>
      <w:r>
        <w:t>,\"D</w:t>
      </w:r>
      <w:r>
        <w:rPr>
          <w:spacing w:val="-3"/>
        </w:rPr>
        <w:t>A</w:t>
      </w:r>
      <w:r>
        <w:rPr>
          <w:spacing w:val="-1"/>
        </w:rPr>
        <w:t>T</w:t>
      </w:r>
      <w:r>
        <w:t>E</w:t>
      </w:r>
      <w:r>
        <w:rPr>
          <w:spacing w:val="-1"/>
        </w:rPr>
        <w:t>OF</w:t>
      </w:r>
      <w:r>
        <w:rPr>
          <w:spacing w:val="-2"/>
        </w:rPr>
        <w:t>B</w:t>
      </w:r>
      <w:r>
        <w:t>I</w:t>
      </w:r>
      <w:r>
        <w:rPr>
          <w:spacing w:val="-2"/>
        </w:rPr>
        <w:t>R</w:t>
      </w:r>
      <w:r>
        <w:rPr>
          <w:spacing w:val="-1"/>
        </w:rPr>
        <w:t>T</w:t>
      </w:r>
      <w:r>
        <w:t>H\</w:t>
      </w:r>
      <w:r>
        <w:rPr>
          <w:spacing w:val="-1"/>
        </w:rPr>
        <w:t>"</w:t>
      </w:r>
      <w:r>
        <w:rPr>
          <w:spacing w:val="1"/>
        </w:rPr>
        <w:t>:</w:t>
      </w:r>
      <w:r>
        <w:t>\"0</w:t>
      </w:r>
      <w:r>
        <w:rPr>
          <w:spacing w:val="1"/>
        </w:rPr>
        <w:t>6</w:t>
      </w:r>
      <w:r>
        <w:rPr>
          <w:spacing w:val="-2"/>
        </w:rPr>
        <w:t>-</w:t>
      </w:r>
      <w:r>
        <w:t>08</w:t>
      </w:r>
      <w:r>
        <w:rPr>
          <w:spacing w:val="-2"/>
        </w:rPr>
        <w:t>-</w:t>
      </w:r>
      <w:r>
        <w:t>1</w:t>
      </w:r>
      <w:r>
        <w:rPr>
          <w:spacing w:val="1"/>
        </w:rPr>
        <w:t>9</w:t>
      </w:r>
      <w:r>
        <w:rPr>
          <w:spacing w:val="-2"/>
        </w:rPr>
        <w:t>9</w:t>
      </w:r>
      <w:r>
        <w:t>3 00:00:00\",\"UDIDNo\":\"SAP/2017/152\",\"STREETROAD\":\"WARD</w:t>
      </w:r>
      <w:r>
        <w:rPr>
          <w:spacing w:val="1"/>
        </w:rPr>
        <w:t xml:space="preserve"> </w:t>
      </w:r>
      <w:r>
        <w:rPr>
          <w:spacing w:val="-1"/>
        </w:rPr>
        <w:t>NO.11\",\"LANDMARK\":\"SANGARIA\",\"AREALOCALITY\":\"SANGARIA\",\"StateName\":\"</w:t>
      </w:r>
    </w:p>
    <w:p>
      <w:pPr>
        <w:pStyle w:val="9"/>
        <w:spacing w:before="2" w:line="242" w:lineRule="auto"/>
      </w:pPr>
      <w:r>
        <w:t>RAJAST</w:t>
      </w:r>
      <w:r>
        <w:rPr>
          <w:spacing w:val="-1"/>
        </w:rPr>
        <w:t>H</w:t>
      </w:r>
      <w:r>
        <w:t>A</w:t>
      </w:r>
      <w:r>
        <w:rPr>
          <w:spacing w:val="1"/>
        </w:rPr>
        <w:t>N</w:t>
      </w:r>
      <w:r>
        <w:t>\</w:t>
      </w:r>
      <w:r>
        <w:rPr>
          <w:spacing w:val="-1"/>
        </w:rPr>
        <w:t>"</w:t>
      </w:r>
      <w:r>
        <w:t>,\</w:t>
      </w:r>
      <w:r>
        <w:rPr>
          <w:spacing w:val="-3"/>
        </w:rPr>
        <w:t>"</w:t>
      </w:r>
      <w:r>
        <w:t>Distri</w:t>
      </w:r>
      <w:r>
        <w:rPr>
          <w:spacing w:val="-3"/>
        </w:rPr>
        <w:t>c</w:t>
      </w:r>
      <w:r>
        <w:t>t</w:t>
      </w:r>
      <w:r>
        <w:rPr>
          <w:spacing w:val="-2"/>
        </w:rPr>
        <w:t>N</w:t>
      </w:r>
      <w:r>
        <w:t>ame</w:t>
      </w:r>
      <w:r>
        <w:rPr>
          <w:spacing w:val="-1"/>
        </w:rPr>
        <w:t>E</w:t>
      </w:r>
      <w:r>
        <w:rPr>
          <w:spacing w:val="1"/>
        </w:rPr>
        <w:t>Ng</w:t>
      </w:r>
      <w:r>
        <w:t>\</w:t>
      </w:r>
      <w:r>
        <w:rPr>
          <w:spacing w:val="-3"/>
        </w:rPr>
        <w:t>"</w:t>
      </w:r>
      <w:r>
        <w:t>:\"</w:t>
      </w:r>
      <w:r>
        <w:rPr>
          <w:spacing w:val="-1"/>
        </w:rPr>
        <w:t>H</w:t>
      </w:r>
      <w:r>
        <w:t>A</w:t>
      </w:r>
      <w:r>
        <w:rPr>
          <w:spacing w:val="1"/>
        </w:rPr>
        <w:t>N</w:t>
      </w:r>
      <w:r>
        <w:t>U</w:t>
      </w:r>
      <w:r>
        <w:rPr>
          <w:spacing w:val="-2"/>
        </w:rPr>
        <w:t>M</w:t>
      </w:r>
      <w:r>
        <w:t>A</w:t>
      </w:r>
      <w:r>
        <w:rPr>
          <w:spacing w:val="-2"/>
        </w:rPr>
        <w:t>N</w:t>
      </w:r>
      <w:r>
        <w:t>GA</w:t>
      </w:r>
      <w:r>
        <w:rPr>
          <w:spacing w:val="-1"/>
        </w:rPr>
        <w:t>RH</w:t>
      </w:r>
      <w:r>
        <w:t>\</w:t>
      </w:r>
      <w:r>
        <w:rPr>
          <w:spacing w:val="-1"/>
        </w:rPr>
        <w:t>"</w:t>
      </w:r>
      <w:r>
        <w:t>,\"Distric</w:t>
      </w:r>
      <w:r>
        <w:rPr>
          <w:spacing w:val="-2"/>
        </w:rPr>
        <w:t>t</w:t>
      </w:r>
      <w:r>
        <w:t>Name</w:t>
      </w:r>
      <w:r>
        <w:rPr>
          <w:spacing w:val="-4"/>
        </w:rPr>
        <w:t>H</w:t>
      </w:r>
      <w:r>
        <w:t>i</w:t>
      </w:r>
      <w:r>
        <w:rPr>
          <w:spacing w:val="1"/>
        </w:rPr>
        <w:t>n</w:t>
      </w:r>
      <w:r>
        <w:t>d</w:t>
      </w:r>
      <w:r>
        <w:rPr>
          <w:spacing w:val="1"/>
        </w:rPr>
        <w:t>i</w:t>
      </w:r>
      <w:r>
        <w:t>\</w:t>
      </w:r>
      <w:r>
        <w:rPr>
          <w:spacing w:val="-3"/>
        </w:rPr>
        <w:t>"</w:t>
      </w:r>
      <w:r>
        <w:t>:\</w:t>
      </w:r>
      <w:r>
        <w:rPr>
          <w:spacing w:val="-1"/>
        </w:rPr>
        <w:t>"</w:t>
      </w:r>
      <w:r>
        <w:rPr>
          <w:rFonts w:ascii="SimSun-ExtB" w:hAnsi="SimSun-ExtB" w:eastAsia="SimSun-ExtB" w:cs="SimSun-ExtB"/>
          <w:w w:val="44"/>
          <w:sz w:val="22"/>
          <w:szCs w:val="22"/>
          <w:cs/>
        </w:rPr>
        <w:t>हनु</w:t>
      </w:r>
      <w:r>
        <w:rPr>
          <w:rFonts w:ascii="SimSun-ExtB" w:hAnsi="SimSun-ExtB" w:eastAsia="SimSun-ExtB" w:cs="SimSun-ExtB"/>
          <w:spacing w:val="-1"/>
          <w:w w:val="44"/>
          <w:sz w:val="22"/>
          <w:szCs w:val="22"/>
          <w:cs/>
        </w:rPr>
        <w:t>म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ा</w:t>
      </w:r>
      <w:r>
        <w:rPr>
          <w:rFonts w:ascii="SimSun-ExtB" w:hAnsi="SimSun-ExtB" w:eastAsia="SimSun-ExtB" w:cs="SimSun-ExtB"/>
          <w:spacing w:val="-3"/>
          <w:w w:val="58"/>
          <w:sz w:val="22"/>
          <w:szCs w:val="22"/>
          <w:cs/>
        </w:rPr>
        <w:t>न</w:t>
      </w:r>
      <w:r>
        <w:rPr>
          <w:rFonts w:ascii="SimSun-ExtB" w:hAnsi="SimSun-ExtB" w:eastAsia="SimSun-ExtB" w:cs="SimSun-ExtB"/>
          <w:w w:val="59"/>
          <w:sz w:val="22"/>
          <w:szCs w:val="22"/>
          <w:cs/>
        </w:rPr>
        <w:t>ग</w:t>
      </w:r>
      <w:r>
        <w:rPr>
          <w:rFonts w:ascii="SimSun-ExtB" w:hAnsi="SimSun-ExtB" w:eastAsia="SimSun-ExtB" w:cs="SimSun-ExtB"/>
          <w:w w:val="26"/>
          <w:sz w:val="22"/>
          <w:szCs w:val="22"/>
          <w:cs/>
        </w:rPr>
        <w:t>ढ</w:t>
      </w:r>
      <w:r>
        <w:rPr>
          <w:rFonts w:ascii="SimSun-ExtB" w:hAnsi="SimSun-ExtB" w:eastAsia="SimSun-ExtB" w:cs="SimSun-ExtB"/>
          <w:spacing w:val="-1"/>
          <w:w w:val="26"/>
          <w:sz w:val="22"/>
          <w:szCs w:val="22"/>
          <w:cs/>
        </w:rPr>
        <w:t>़</w:t>
      </w:r>
      <w:r>
        <w:t xml:space="preserve">\ </w:t>
      </w:r>
      <w:r>
        <w:rPr>
          <w:spacing w:val="-1"/>
        </w:rPr>
        <w:t>"</w:t>
      </w:r>
      <w:r>
        <w:t>,\"</w:t>
      </w:r>
      <w:r>
        <w:rPr>
          <w:spacing w:val="-2"/>
        </w:rPr>
        <w:t>B</w:t>
      </w:r>
      <w:r>
        <w:t>loc</w:t>
      </w:r>
      <w:r>
        <w:rPr>
          <w:spacing w:val="-2"/>
        </w:rPr>
        <w:t>k</w:t>
      </w:r>
      <w:r>
        <w:t>Name</w:t>
      </w:r>
      <w:r>
        <w:rPr>
          <w:spacing w:val="-1"/>
        </w:rPr>
        <w:t>E</w:t>
      </w:r>
      <w:r>
        <w:rPr>
          <w:spacing w:val="1"/>
        </w:rPr>
        <w:t>n</w:t>
      </w:r>
      <w:r>
        <w:t>g\</w:t>
      </w:r>
      <w:r>
        <w:rPr>
          <w:spacing w:val="-1"/>
        </w:rPr>
        <w:t>"</w:t>
      </w:r>
      <w:r>
        <w:rPr>
          <w:spacing w:val="-2"/>
        </w:rPr>
        <w:t>:</w:t>
      </w:r>
      <w:r>
        <w:t>\"</w:t>
      </w:r>
      <w:r>
        <w:rPr>
          <w:spacing w:val="-1"/>
        </w:rPr>
        <w:t>R</w:t>
      </w:r>
      <w:r>
        <w:t>AJGAR</w:t>
      </w:r>
      <w:r>
        <w:rPr>
          <w:spacing w:val="-1"/>
        </w:rPr>
        <w:t>H</w:t>
      </w:r>
      <w:r>
        <w:t>\</w:t>
      </w:r>
      <w:r>
        <w:rPr>
          <w:spacing w:val="-1"/>
        </w:rPr>
        <w:t>"</w:t>
      </w:r>
      <w:r>
        <w:t>,\"</w:t>
      </w:r>
      <w:r>
        <w:rPr>
          <w:spacing w:val="-2"/>
        </w:rPr>
        <w:t>B</w:t>
      </w:r>
      <w:r>
        <w:t>loc</w:t>
      </w:r>
      <w:r>
        <w:rPr>
          <w:spacing w:val="-2"/>
        </w:rPr>
        <w:t>k</w:t>
      </w:r>
      <w:r>
        <w:t>Name</w:t>
      </w:r>
      <w:r>
        <w:rPr>
          <w:spacing w:val="-1"/>
        </w:rPr>
        <w:t>H</w:t>
      </w:r>
      <w:r>
        <w:t>i</w:t>
      </w:r>
      <w:r>
        <w:rPr>
          <w:spacing w:val="1"/>
        </w:rPr>
        <w:t>n</w:t>
      </w:r>
      <w:r>
        <w:t>d</w:t>
      </w:r>
      <w:r>
        <w:rPr>
          <w:spacing w:val="1"/>
        </w:rPr>
        <w:t>i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>\</w:t>
      </w:r>
      <w:r>
        <w:rPr>
          <w:spacing w:val="-1"/>
        </w:rPr>
        <w:t>"</w:t>
      </w:r>
      <w:r>
        <w:rPr>
          <w:rFonts w:ascii="SimSun-ExtB" w:hAnsi="SimSun-ExtB" w:eastAsia="SimSun-ExtB" w:cs="SimSun-ExtB"/>
          <w:w w:val="48"/>
          <w:sz w:val="22"/>
          <w:szCs w:val="22"/>
          <w:cs/>
        </w:rPr>
        <w:t>र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ा</w:t>
      </w:r>
      <w:r>
        <w:rPr>
          <w:rFonts w:ascii="SimSun-ExtB" w:hAnsi="SimSun-ExtB" w:eastAsia="SimSun-ExtB" w:cs="SimSun-ExtB"/>
          <w:spacing w:val="-1"/>
          <w:w w:val="69"/>
          <w:sz w:val="22"/>
          <w:szCs w:val="22"/>
          <w:cs/>
        </w:rPr>
        <w:t>ज</w:t>
      </w:r>
      <w:r>
        <w:rPr>
          <w:rFonts w:ascii="SimSun-ExtB" w:hAnsi="SimSun-ExtB" w:eastAsia="SimSun-ExtB" w:cs="SimSun-ExtB"/>
          <w:w w:val="59"/>
          <w:sz w:val="22"/>
          <w:szCs w:val="22"/>
          <w:cs/>
        </w:rPr>
        <w:t>ग</w:t>
      </w:r>
      <w:r>
        <w:rPr>
          <w:rFonts w:ascii="SimSun-ExtB" w:hAnsi="SimSun-ExtB" w:eastAsia="SimSun-ExtB" w:cs="SimSun-ExtB"/>
          <w:spacing w:val="-3"/>
          <w:w w:val="52"/>
          <w:sz w:val="22"/>
          <w:szCs w:val="22"/>
          <w:cs/>
        </w:rPr>
        <w:t>ढ</w:t>
      </w:r>
      <w:r>
        <w:t>\</w:t>
      </w:r>
      <w:r>
        <w:rPr>
          <w:spacing w:val="-1"/>
        </w:rPr>
        <w:t>"</w:t>
      </w:r>
      <w:r>
        <w:t>,\"</w:t>
      </w:r>
      <w:r>
        <w:rPr>
          <w:spacing w:val="-1"/>
        </w:rPr>
        <w:t>C</w:t>
      </w:r>
      <w:r>
        <w:t>i</w:t>
      </w:r>
      <w:r>
        <w:rPr>
          <w:spacing w:val="1"/>
        </w:rPr>
        <w:t>t</w:t>
      </w:r>
      <w:r>
        <w:rPr>
          <w:spacing w:val="-4"/>
        </w:rPr>
        <w:t>y</w:t>
      </w:r>
      <w:r>
        <w:t>Name</w:t>
      </w:r>
      <w:r>
        <w:rPr>
          <w:spacing w:val="-2"/>
        </w:rPr>
        <w:t>E</w:t>
      </w:r>
      <w:r>
        <w:t>n</w:t>
      </w:r>
      <w:r>
        <w:rPr>
          <w:spacing w:val="1"/>
        </w:rPr>
        <w:t>g</w:t>
      </w:r>
      <w:r>
        <w:t>\</w:t>
      </w:r>
      <w:r>
        <w:rPr>
          <w:spacing w:val="-1"/>
        </w:rPr>
        <w:t>"</w:t>
      </w:r>
      <w:r>
        <w:t>:\"S</w:t>
      </w:r>
      <w:r>
        <w:rPr>
          <w:spacing w:val="-3"/>
        </w:rPr>
        <w:t>A</w:t>
      </w:r>
      <w:r>
        <w:t>NG AR</w:t>
      </w:r>
      <w:r>
        <w:rPr>
          <w:spacing w:val="-1"/>
        </w:rPr>
        <w:t>I</w:t>
      </w:r>
      <w:r>
        <w:t>A\</w:t>
      </w:r>
      <w:r>
        <w:rPr>
          <w:spacing w:val="-1"/>
        </w:rPr>
        <w:t>"</w:t>
      </w:r>
      <w:r>
        <w:t>,\"</w:t>
      </w:r>
      <w:r>
        <w:rPr>
          <w:spacing w:val="-1"/>
        </w:rPr>
        <w:t>C</w:t>
      </w:r>
      <w:r>
        <w:t>i</w:t>
      </w:r>
      <w:r>
        <w:rPr>
          <w:spacing w:val="1"/>
        </w:rPr>
        <w:t>t</w:t>
      </w:r>
      <w:r>
        <w:t>yNameHi</w:t>
      </w:r>
      <w:r>
        <w:rPr>
          <w:spacing w:val="-2"/>
        </w:rPr>
        <w:t>n</w:t>
      </w:r>
      <w:r>
        <w:t>d</w:t>
      </w:r>
      <w:r>
        <w:rPr>
          <w:spacing w:val="-2"/>
        </w:rPr>
        <w:t>i</w:t>
      </w:r>
      <w:r>
        <w:t>\</w:t>
      </w:r>
      <w:r>
        <w:rPr>
          <w:spacing w:val="-1"/>
        </w:rPr>
        <w:t>"</w:t>
      </w:r>
      <w:r>
        <w:t>:\</w:t>
      </w:r>
      <w:r>
        <w:rPr>
          <w:spacing w:val="-1"/>
        </w:rPr>
        <w:t>"</w:t>
      </w:r>
      <w:r>
        <w:rPr>
          <w:rFonts w:ascii="SimSun-ExtB" w:hAnsi="SimSun-ExtB" w:eastAsia="SimSun-ExtB" w:cs="SimSun-ExtB"/>
          <w:spacing w:val="-2"/>
          <w:w w:val="64"/>
          <w:sz w:val="22"/>
          <w:szCs w:val="22"/>
          <w:cs/>
        </w:rPr>
        <w:t>स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ा</w:t>
      </w:r>
      <w:r>
        <w:rPr>
          <w:rFonts w:ascii="SimSun-ExtB" w:hAnsi="SimSun-ExtB" w:eastAsia="SimSun-ExtB" w:cs="SimSun-ExtB"/>
          <w:w w:val="19"/>
          <w:sz w:val="22"/>
          <w:szCs w:val="22"/>
          <w:cs/>
        </w:rPr>
        <w:t>ांग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र</w:t>
      </w:r>
      <w:r>
        <w:rPr>
          <w:rFonts w:ascii="SimSun-ExtB" w:hAnsi="SimSun-ExtB" w:eastAsia="SimSun-ExtB" w:cs="SimSun-ExtB"/>
          <w:w w:val="48"/>
          <w:sz w:val="22"/>
          <w:szCs w:val="22"/>
          <w:cs/>
        </w:rPr>
        <w:t>र</w:t>
      </w:r>
      <w:r>
        <w:rPr>
          <w:rFonts w:ascii="SimSun-ExtB" w:hAnsi="SimSun-ExtB" w:eastAsia="SimSun-ExtB" w:cs="SimSun-ExtB"/>
          <w:spacing w:val="-1"/>
          <w:w w:val="46"/>
          <w:sz w:val="22"/>
          <w:szCs w:val="22"/>
          <w:cs/>
        </w:rPr>
        <w:t>या</w:t>
      </w:r>
      <w:r>
        <w:t>\</w:t>
      </w:r>
      <w:r>
        <w:rPr>
          <w:spacing w:val="-1"/>
        </w:rPr>
        <w:t>"</w:t>
      </w:r>
      <w:r>
        <w:rPr>
          <w:spacing w:val="-3"/>
        </w:rPr>
        <w:t>,</w:t>
      </w:r>
      <w:r>
        <w:t>\"GPNa</w:t>
      </w:r>
      <w:r>
        <w:rPr>
          <w:spacing w:val="-2"/>
        </w:rPr>
        <w:t>m</w:t>
      </w:r>
      <w:r>
        <w:t>eEng\</w:t>
      </w:r>
      <w:r>
        <w:rPr>
          <w:spacing w:val="-1"/>
        </w:rPr>
        <w:t>"</w:t>
      </w:r>
      <w:r>
        <w:rPr>
          <w:spacing w:val="-2"/>
        </w:rPr>
        <w:t>:</w:t>
      </w:r>
      <w:r>
        <w:t>\"</w:t>
      </w:r>
      <w:r>
        <w:rPr>
          <w:spacing w:val="-1"/>
        </w:rPr>
        <w:t>CHE</w:t>
      </w:r>
      <w:r>
        <w:t>E</w:t>
      </w:r>
      <w:r>
        <w:rPr>
          <w:spacing w:val="-1"/>
        </w:rPr>
        <w:t>TIWA</w:t>
      </w:r>
      <w:r>
        <w:rPr>
          <w:spacing w:val="1"/>
        </w:rPr>
        <w:t>S</w:t>
      </w:r>
      <w:r>
        <w:t>\</w:t>
      </w:r>
      <w:r>
        <w:rPr>
          <w:spacing w:val="-1"/>
        </w:rPr>
        <w:t>"</w:t>
      </w:r>
      <w:r>
        <w:t>,</w:t>
      </w:r>
      <w:r>
        <w:rPr>
          <w:spacing w:val="-2"/>
        </w:rPr>
        <w:t>\</w:t>
      </w:r>
      <w:r>
        <w:t>"GPName</w:t>
      </w:r>
      <w:r>
        <w:rPr>
          <w:spacing w:val="-1"/>
        </w:rPr>
        <w:t>H</w:t>
      </w:r>
      <w:r>
        <w:t>i</w:t>
      </w:r>
      <w:r>
        <w:rPr>
          <w:spacing w:val="-2"/>
        </w:rPr>
        <w:t>n</w:t>
      </w:r>
      <w:r>
        <w:t>d</w:t>
      </w:r>
      <w:r>
        <w:rPr>
          <w:spacing w:val="1"/>
        </w:rPr>
        <w:t>i</w:t>
      </w:r>
      <w:r>
        <w:t>\</w:t>
      </w:r>
      <w:r>
        <w:rPr>
          <w:spacing w:val="-1"/>
        </w:rPr>
        <w:t>"</w:t>
      </w:r>
      <w:r>
        <w:rPr>
          <w:spacing w:val="-2"/>
        </w:rPr>
        <w:t>:</w:t>
      </w:r>
      <w:r>
        <w:t xml:space="preserve">\ </w:t>
      </w:r>
      <w:r>
        <w:rPr>
          <w:spacing w:val="-1"/>
        </w:rPr>
        <w:t>"</w:t>
      </w:r>
      <w:r>
        <w:rPr>
          <w:rFonts w:ascii="SimSun-ExtB" w:hAnsi="SimSun-ExtB" w:eastAsia="SimSun-ExtB" w:cs="SimSun-ExtB"/>
          <w:spacing w:val="-1"/>
          <w:w w:val="69"/>
          <w:sz w:val="22"/>
          <w:szCs w:val="22"/>
          <w:cs/>
        </w:rPr>
        <w:t>च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ीत</w:t>
      </w:r>
      <w:r>
        <w:rPr>
          <w:rFonts w:ascii="SimSun-ExtB" w:hAnsi="SimSun-ExtB" w:eastAsia="SimSun-ExtB" w:cs="SimSun-ExtB"/>
          <w:spacing w:val="-1"/>
          <w:w w:val="59"/>
          <w:sz w:val="22"/>
          <w:szCs w:val="22"/>
          <w:cs/>
        </w:rPr>
        <w:t>िव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ा</w:t>
      </w:r>
      <w:r>
        <w:rPr>
          <w:rFonts w:ascii="SimSun-ExtB" w:hAnsi="SimSun-ExtB" w:eastAsia="SimSun-ExtB" w:cs="SimSun-ExtB"/>
          <w:spacing w:val="-1"/>
          <w:w w:val="64"/>
          <w:sz w:val="22"/>
          <w:szCs w:val="22"/>
          <w:cs/>
        </w:rPr>
        <w:t>स</w:t>
      </w:r>
      <w:r>
        <w:t>\</w:t>
      </w:r>
      <w:r>
        <w:rPr>
          <w:spacing w:val="-1"/>
        </w:rPr>
        <w:t>"</w:t>
      </w:r>
      <w:r>
        <w:t>,\"War</w:t>
      </w:r>
      <w:r>
        <w:rPr>
          <w:spacing w:val="1"/>
        </w:rPr>
        <w:t>d</w:t>
      </w:r>
      <w:r>
        <w:t>Nam</w:t>
      </w:r>
      <w:r>
        <w:rPr>
          <w:spacing w:val="-2"/>
        </w:rPr>
        <w:t>e</w:t>
      </w:r>
      <w:r>
        <w:rPr>
          <w:spacing w:val="-1"/>
        </w:rPr>
        <w:t>E</w:t>
      </w:r>
      <w:r>
        <w:rPr>
          <w:spacing w:val="1"/>
        </w:rPr>
        <w:t>ng</w:t>
      </w:r>
      <w:r>
        <w:t>\</w:t>
      </w:r>
      <w:r>
        <w:rPr>
          <w:spacing w:val="-1"/>
        </w:rPr>
        <w:t>"</w:t>
      </w:r>
      <w:r>
        <w:t>:\"</w:t>
      </w:r>
      <w:r>
        <w:rPr>
          <w:spacing w:val="-3"/>
        </w:rPr>
        <w:t>W</w:t>
      </w:r>
      <w:r>
        <w:t>ARD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O</w:t>
      </w:r>
      <w:r>
        <w:t>-</w:t>
      </w:r>
      <w:r>
        <w:rPr>
          <w:spacing w:val="1"/>
        </w:rPr>
        <w:t xml:space="preserve"> </w:t>
      </w:r>
      <w:r>
        <w:rPr>
          <w:spacing w:val="-2"/>
        </w:rPr>
        <w:t>1</w:t>
      </w:r>
      <w:r>
        <w:t>1\</w:t>
      </w:r>
      <w:r>
        <w:rPr>
          <w:spacing w:val="-1"/>
        </w:rPr>
        <w:t>"</w:t>
      </w:r>
      <w:r>
        <w:rPr>
          <w:spacing w:val="-2"/>
        </w:rPr>
        <w:t>,</w:t>
      </w:r>
      <w:r>
        <w:t>\"War</w:t>
      </w:r>
      <w:r>
        <w:rPr>
          <w:spacing w:val="1"/>
        </w:rPr>
        <w:t>d</w:t>
      </w:r>
      <w:r>
        <w:rPr>
          <w:spacing w:val="-2"/>
        </w:rPr>
        <w:t>N</w:t>
      </w:r>
      <w:r>
        <w:t>ame</w:t>
      </w:r>
      <w:r>
        <w:rPr>
          <w:spacing w:val="-1"/>
        </w:rPr>
        <w:t>H</w:t>
      </w:r>
      <w:r>
        <w:t>i</w:t>
      </w:r>
      <w:r>
        <w:rPr>
          <w:spacing w:val="-2"/>
        </w:rPr>
        <w:t>n</w:t>
      </w:r>
      <w:r>
        <w:t>di\</w:t>
      </w:r>
      <w:r>
        <w:rPr>
          <w:spacing w:val="-1"/>
        </w:rPr>
        <w:t>"</w:t>
      </w:r>
      <w:r>
        <w:t>:\</w:t>
      </w:r>
      <w:r>
        <w:rPr>
          <w:spacing w:val="-1"/>
        </w:rPr>
        <w:t>"</w:t>
      </w:r>
      <w:r>
        <w:rPr>
          <w:rFonts w:ascii="SimSun-ExtB" w:hAnsi="SimSun-ExtB" w:eastAsia="SimSun-ExtB" w:cs="SimSun-ExtB"/>
          <w:spacing w:val="-4"/>
          <w:w w:val="59"/>
          <w:sz w:val="22"/>
          <w:szCs w:val="22"/>
          <w:cs/>
        </w:rPr>
        <w:t>व</w:t>
      </w:r>
      <w:r>
        <w:rPr>
          <w:rFonts w:ascii="SimSun-ExtB" w:hAnsi="SimSun-ExtB" w:eastAsia="SimSun-ExtB" w:cs="SimSun-ExtB"/>
          <w:spacing w:val="-1"/>
          <w:w w:val="32"/>
          <w:sz w:val="22"/>
          <w:szCs w:val="22"/>
          <w:cs/>
        </w:rPr>
        <w:t>ा</w:t>
      </w:r>
      <w:r>
        <w:rPr>
          <w:rFonts w:ascii="SimSun-ExtB" w:hAnsi="SimSun-ExtB" w:eastAsia="SimSun-ExtB" w:cs="SimSun-ExtB"/>
          <w:w w:val="58"/>
          <w:sz w:val="22"/>
          <w:szCs w:val="22"/>
        </w:rPr>
        <w:t>➥</w:t>
      </w:r>
      <w:r>
        <w:rPr>
          <w:rFonts w:ascii="SimSun-ExtB" w:hAnsi="SimSun-ExtB" w:eastAsia="SimSun-ExtB" w:cs="SimSun-ExtB"/>
          <w:w w:val="1"/>
          <w:sz w:val="22"/>
          <w:szCs w:val="22"/>
          <w:cs/>
        </w:rPr>
        <w:t>ड</w:t>
      </w:r>
      <w:r>
        <w:rPr>
          <w:rFonts w:ascii="SimSun-ExtB" w:hAnsi="SimSun-ExtB" w:eastAsia="SimSun-ExtB" w:cs="SimSun-ExtB"/>
          <w:spacing w:val="-54"/>
          <w:sz w:val="22"/>
          <w:szCs w:val="22"/>
        </w:rPr>
        <w:t xml:space="preserve"> </w:t>
      </w:r>
      <w:r>
        <w:rPr>
          <w:rFonts w:ascii="SimSun-ExtB" w:hAnsi="SimSun-ExtB" w:eastAsia="SimSun-ExtB" w:cs="SimSun-ExtB"/>
          <w:w w:val="58"/>
          <w:sz w:val="22"/>
          <w:szCs w:val="22"/>
          <w:cs/>
        </w:rPr>
        <w:t>न</w:t>
      </w:r>
      <w:r>
        <w:t>:</w:t>
      </w:r>
      <w:r>
        <w:rPr>
          <w:spacing w:val="-1"/>
        </w:rPr>
        <w:t xml:space="preserve"> </w:t>
      </w:r>
      <w:r>
        <w:t>- 11\",\"VillageNameEng\":\"\",\"VillageNameHindi\":\"\",\"PINCODE\":\"335063\",\"RURAL</w:t>
      </w:r>
      <w:r>
        <w:rPr>
          <w:spacing w:val="1"/>
        </w:rPr>
        <w:t xml:space="preserve"> </w:t>
      </w:r>
      <w:r>
        <w:t>URBAN\":\"URBAN\",\"AasthaCardIssued\":\"0\",\"DisabilityType\":\" LOCOMOTOR</w:t>
      </w:r>
      <w:r>
        <w:rPr>
          <w:spacing w:val="1"/>
        </w:rPr>
        <w:t xml:space="preserve"> </w:t>
      </w:r>
      <w:r>
        <w:t>DISABILITY\",\"DisabilityPercentage\":\"50\"}]\r\n}"</w:t>
      </w:r>
    </w:p>
    <w:p>
      <w:pPr>
        <w:pStyle w:val="9"/>
        <w:spacing w:line="291" w:lineRule="exact"/>
      </w:pPr>
      <w:r>
        <w:t>}</w:t>
      </w:r>
    </w:p>
    <w:p>
      <w:pPr>
        <w:pStyle w:val="9"/>
        <w:spacing w:before="2"/>
        <w:ind w:left="0"/>
      </w:pPr>
    </w:p>
    <w:p>
      <w:pPr>
        <w:pStyle w:val="6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</w:t>
      </w:r>
      <w:r>
        <w:rPr>
          <w:spacing w:val="-2"/>
        </w:rPr>
        <w:t xml:space="preserve"> </w:t>
      </w:r>
      <w:r>
        <w:t>0,</w:t>
      </w:r>
    </w:p>
    <w:p>
      <w:pPr>
        <w:pStyle w:val="9"/>
        <w:ind w:left="338" w:right="4891"/>
      </w:pPr>
      <w:r>
        <w:t>"DocumentName": "Disability Certificate",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1"/>
      </w:pP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9"/>
        <w:spacing w:before="7"/>
        <w:ind w:left="0"/>
        <w:rPr>
          <w:b/>
          <w:sz w:val="14"/>
        </w:rPr>
      </w:pPr>
      <w:r>
        <w:pict>
          <v:group id="_x0000_s1100" o:spid="_x0000_s1100" o:spt="203" style="position:absolute;left:0pt;margin-left:74.85pt;margin-top:10.8pt;height:196.95pt;width:446.2pt;mso-position-horizontal-relative:page;mso-wrap-distance-bottom:0pt;mso-wrap-distance-top:0pt;z-index:-251642880;mso-width-relative:page;mso-height-relative:page;" coordorigin="1498,217" coordsize="8924,3939">
            <o:lock v:ext="edit"/>
            <v:shape id="_x0000_s1101" o:spid="_x0000_s1101" o:spt="75" type="#_x0000_t75" style="position:absolute;left:1497;top:216;height:3939;width:8924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102" o:spid="_x0000_s1102" o:spt="75" type="#_x0000_t75" style="position:absolute;left:1530;top:249;height:3795;width:8780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rect id="_x0000_s1103" o:spid="_x0000_s1103" o:spt="1" style="position:absolute;left:1520;top:239;height:3815;width:8800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b/>
          <w:sz w:val="20"/>
        </w:rPr>
      </w:pPr>
    </w:p>
    <w:p>
      <w:pPr>
        <w:pStyle w:val="3"/>
        <w:numPr>
          <w:ilvl w:val="1"/>
          <w:numId w:val="2"/>
        </w:numPr>
        <w:tabs>
          <w:tab w:val="left" w:pos="841"/>
        </w:tabs>
        <w:spacing w:before="200" w:after="0" w:line="341" w:lineRule="exact"/>
        <w:ind w:left="840" w:right="0" w:hanging="721"/>
        <w:jc w:val="left"/>
        <w:rPr>
          <w:b w:val="0"/>
        </w:rPr>
      </w:pPr>
      <w:bookmarkStart w:id="46" w:name="_bookmark23"/>
      <w:bookmarkEnd w:id="46"/>
      <w:bookmarkStart w:id="47" w:name="_bookmark23"/>
      <w:bookmarkEnd w:id="47"/>
      <w:r>
        <w:t>CBSC</w:t>
      </w:r>
      <w:r>
        <w:rPr>
          <w:spacing w:val="-3"/>
        </w:rPr>
        <w:t xml:space="preserve"> </w:t>
      </w:r>
      <w:r>
        <w:t>Marksheet</w:t>
      </w:r>
      <w:r>
        <w:rPr>
          <w:b w:val="0"/>
        </w:rPr>
        <w:t>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9"/>
        </w:rPr>
        <w:t xml:space="preserve"> </w:t>
      </w:r>
      <w:r>
        <w:rPr>
          <w:b/>
        </w:rPr>
        <w:t>URL:</w:t>
      </w:r>
      <w:r>
        <w:rPr>
          <w:b/>
          <w:spacing w:val="-6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60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ind w:right="6968"/>
      </w:pPr>
      <w:r>
        <w:t>DocumentTypeId:41</w:t>
      </w:r>
      <w:r>
        <w:rPr>
          <w:spacing w:val="1"/>
        </w:rPr>
        <w:t xml:space="preserve"> </w:t>
      </w:r>
      <w:r>
        <w:t>SSOID:</w:t>
      </w:r>
      <w:r>
        <w:rPr>
          <w:spacing w:val="-9"/>
        </w:rPr>
        <w:t xml:space="preserve"> </w:t>
      </w:r>
      <w:r>
        <w:t>WRAPPERAPI.TEST</w:t>
      </w:r>
    </w:p>
    <w:p>
      <w:pPr>
        <w:pStyle w:val="9"/>
        <w:ind w:right="1055"/>
      </w:pPr>
      <w:r>
        <w:t>ProjectCode (String): EMI01</w:t>
      </w:r>
      <w:r>
        <w:rPr>
          <w:spacing w:val="-3"/>
        </w:rPr>
        <w:t xml:space="preserve"> </w:t>
      </w:r>
      <w:r>
        <w:t>(Please pass project code as provided by DOIT&amp;C.)</w:t>
      </w:r>
      <w:r>
        <w:rPr>
          <w:spacing w:val="-52"/>
        </w:rPr>
        <w:t xml:space="preserve"> </w:t>
      </w:r>
      <w:r>
        <w:t>FullName:eknoor singh</w:t>
      </w:r>
    </w:p>
    <w:p>
      <w:pPr>
        <w:pStyle w:val="9"/>
        <w:spacing w:before="2"/>
      </w:pPr>
      <w:r>
        <w:t>RollNumber:2130654</w:t>
      </w:r>
    </w:p>
    <w:p>
      <w:pPr>
        <w:pStyle w:val="9"/>
        <w:ind w:right="205"/>
      </w:pPr>
      <w:r>
        <w:t>ExamType:10 (Please pass the type of exam as required like for 10th marksheet you will pass</w:t>
      </w:r>
      <w:r>
        <w:rPr>
          <w:spacing w:val="-52"/>
        </w:rPr>
        <w:t xml:space="preserve"> </w:t>
      </w:r>
      <w:r>
        <w:t>10 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12th</w:t>
      </w:r>
      <w:r>
        <w:rPr>
          <w:spacing w:val="-1"/>
        </w:rPr>
        <w:t xml:space="preserve"> </w:t>
      </w:r>
      <w:r>
        <w:t>marksheet</w:t>
      </w:r>
      <w:r>
        <w:rPr>
          <w:spacing w:val="2"/>
        </w:rPr>
        <w:t xml:space="preserve"> </w:t>
      </w:r>
      <w:r>
        <w:t>you will pass 12.)</w:t>
      </w:r>
    </w:p>
    <w:p>
      <w:pPr>
        <w:pStyle w:val="9"/>
        <w:spacing w:line="293" w:lineRule="exact"/>
      </w:pPr>
      <w:r>
        <w:t>ExamYear:2018</w:t>
      </w:r>
    </w:p>
    <w:p>
      <w:pPr>
        <w:pStyle w:val="9"/>
        <w:ind w:left="0"/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5256"/>
      </w:pPr>
      <w:r>
        <w:t>"Message": "Data Retrived",</w:t>
      </w:r>
      <w:r>
        <w:rPr>
          <w:spacing w:val="1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 "CBSE Marksheet",</w:t>
      </w:r>
      <w:r>
        <w:rPr>
          <w:spacing w:val="-52"/>
        </w:rPr>
        <w:t xml:space="preserve"> </w:t>
      </w:r>
      <w:r>
        <w:t>"Data": {</w:t>
      </w:r>
    </w:p>
    <w:p>
      <w:pPr>
        <w:pStyle w:val="9"/>
        <w:ind w:right="274" w:firstLine="436"/>
      </w:pPr>
      <w:r>
        <w:t>"docXML": "&lt;?xml version=\"1.0\" encoding=\"utf-8\"?&gt;\n&lt;Certificate language=\"99\"</w:t>
      </w:r>
      <w:r>
        <w:rPr>
          <w:spacing w:val="-52"/>
        </w:rPr>
        <w:t xml:space="preserve"> </w:t>
      </w:r>
      <w:r>
        <w:t>name=\"Class X Marksheet\" type=\"SSCER\" number=\"2130654\" issuedAt=\"\"</w:t>
      </w:r>
      <w:r>
        <w:rPr>
          <w:spacing w:val="1"/>
        </w:rPr>
        <w:t xml:space="preserve"> </w:t>
      </w:r>
      <w:r>
        <w:t>issueDate=\"\" validFromDate=\"\" status=\"A\"&gt;&lt;IssuedBy&gt;&lt;Organization name=\"Central</w:t>
      </w:r>
      <w:r>
        <w:rPr>
          <w:spacing w:val="-52"/>
        </w:rPr>
        <w:t xml:space="preserve"> </w:t>
      </w:r>
      <w:r>
        <w:t>Board of Secondary Education\" code=\"\" tin=\"\" uid=\"\" type=\"CG\"&gt;&lt;Address</w:t>
      </w:r>
      <w:r>
        <w:rPr>
          <w:spacing w:val="1"/>
        </w:rPr>
        <w:t xml:space="preserve"> </w:t>
      </w:r>
      <w:r>
        <w:t>type=\"\" line1=\"\" line2=\"\" house=\"\" landmark=\"\" locality=\"\" vtc=\"\" district=\"\"</w:t>
      </w:r>
      <w:r>
        <w:rPr>
          <w:spacing w:val="-52"/>
        </w:rPr>
        <w:t xml:space="preserve"> </w:t>
      </w:r>
      <w:r>
        <w:t>pin=\"\" state=\"\" country=\"IN\"/&gt;&lt;/Organization&gt;&lt;/IssuedBy&gt;&lt;IssuedTo&gt;&lt;Person</w:t>
      </w:r>
      <w:r>
        <w:rPr>
          <w:spacing w:val="1"/>
        </w:rPr>
        <w:t xml:space="preserve"> </w:t>
      </w:r>
      <w:r>
        <w:t>uid=\"\" title=\"\" name=\"EKNOOR SINGH\" dob=\"08-12-2001\" swd=\"RUPINDER</w:t>
      </w:r>
      <w:r>
        <w:rPr>
          <w:spacing w:val="1"/>
        </w:rPr>
        <w:t xml:space="preserve"> </w:t>
      </w:r>
      <w:r>
        <w:t>SINGH\" swdIndicator=\"\" motherName=\"AMIT PAL KAUR\" gender=\"Male\"</w:t>
      </w:r>
      <w:r>
        <w:rPr>
          <w:spacing w:val="1"/>
        </w:rPr>
        <w:t xml:space="preserve"> </w:t>
      </w:r>
      <w:r>
        <w:t>maritalStatus=\"\" religion=\"\" phone=\"\" email=\"\"&gt;&lt;Address type=\"permanent\"</w:t>
      </w:r>
      <w:r>
        <w:rPr>
          <w:spacing w:val="1"/>
        </w:rPr>
        <w:t xml:space="preserve"> </w:t>
      </w:r>
      <w:r>
        <w:t>line1=\"\" line2=\"\" house=\"\" landmark=\"\" locality=\"\" vtc=\"\" district=\"\" pin=\"\"</w:t>
      </w:r>
      <w:r>
        <w:rPr>
          <w:spacing w:val="1"/>
        </w:rPr>
        <w:t xml:space="preserve"> </w:t>
      </w:r>
      <w:r>
        <w:t>state=\"\" country=\"IN\"/&gt;&lt;Photo</w:t>
      </w:r>
      <w:r>
        <w:rPr>
          <w:spacing w:val="1"/>
        </w:rPr>
        <w:t xml:space="preserve"> </w:t>
      </w:r>
      <w:r>
        <w:t>format=\"\"/&gt;&lt;/Person&gt;&lt;/IssuedTo&gt;&lt;CertificateData&gt;&lt;School name=\"DELHI PUBLIC</w:t>
      </w:r>
      <w:r>
        <w:rPr>
          <w:spacing w:val="1"/>
        </w:rPr>
        <w:t xml:space="preserve"> </w:t>
      </w:r>
      <w:r>
        <w:t>SCHOOL SECTOR 45 U.E. GURGAON HRY\" code=\"20020\" regionName=\"\"</w:t>
      </w:r>
      <w:r>
        <w:rPr>
          <w:spacing w:val="1"/>
        </w:rPr>
        <w:t xml:space="preserve"> </w:t>
      </w:r>
      <w:r>
        <w:t>regionCode=\"C\"/&gt;&lt;Examination name=\"SECONDARY SCHOOL EXAMINATION\"</w:t>
      </w:r>
      <w:r>
        <w:rPr>
          <w:spacing w:val="1"/>
        </w:rPr>
        <w:t xml:space="preserve"> </w:t>
      </w:r>
      <w:r>
        <w:t>centerCode=\"\" admitCardId=\"\" month=\"March\" year=\"2018\"/&gt;&lt;Performance</w:t>
      </w:r>
      <w:r>
        <w:rPr>
          <w:spacing w:val="1"/>
        </w:rPr>
        <w:t xml:space="preserve"> </w:t>
      </w:r>
      <w:r>
        <w:t>result=\"PASS\" marksTotal=\"496\" marksMax=\"\" percentage=\"\" cgpa=\"\"</w:t>
      </w:r>
      <w:r>
        <w:rPr>
          <w:spacing w:val="1"/>
        </w:rPr>
        <w:t xml:space="preserve"> </w:t>
      </w:r>
      <w:r>
        <w:t>cgpaMax=\"\" resultDate=\"\" updateDate=\"01-01-1970\"&gt;&lt;Subjects&gt;&lt;Subject</w:t>
      </w:r>
      <w:r>
        <w:rPr>
          <w:spacing w:val="1"/>
        </w:rPr>
        <w:t xml:space="preserve"> </w:t>
      </w:r>
      <w:r>
        <w:t>name=\"ENGLISH COMM.\" code=\"101\" marksTheory=\"079\" marksMaxTheory=\"\"</w:t>
      </w:r>
      <w:r>
        <w:rPr>
          <w:spacing w:val="1"/>
        </w:rPr>
        <w:t xml:space="preserve"> </w:t>
      </w:r>
      <w:r>
        <w:t>marksPractical=\"020\" marksMaxPractical=\"\" marksTotal=\"099\" marksMax=\"\"</w:t>
      </w:r>
      <w:r>
        <w:rPr>
          <w:spacing w:val="1"/>
        </w:rPr>
        <w:t xml:space="preserve"> </w:t>
      </w:r>
      <w:r>
        <w:t>gp=\"\" gpMax=\"\" grade=\"A1\"/&gt;&lt;Subject name=\"HINDI COURSE-B\" code=\"085\"</w:t>
      </w:r>
      <w:r>
        <w:rPr>
          <w:spacing w:val="1"/>
        </w:rPr>
        <w:t xml:space="preserve"> </w:t>
      </w:r>
      <w:r>
        <w:t>marksTheory=\"078\" marksMaxTheory=\"\" marksPractical=\"020\"</w:t>
      </w:r>
      <w:r>
        <w:rPr>
          <w:spacing w:val="1"/>
        </w:rPr>
        <w:t xml:space="preserve"> </w:t>
      </w:r>
      <w:r>
        <w:t>marksMaxPractical=\"\" marksTotal=\"098\" marksMax=\"\" gp=\"\" gpMax=\"\"</w:t>
      </w:r>
      <w:r>
        <w:rPr>
          <w:spacing w:val="1"/>
        </w:rPr>
        <w:t xml:space="preserve"> </w:t>
      </w:r>
      <w:r>
        <w:t>grade=\"A1\"/&gt;&lt;Subject name=\"MATHEMATICS\" code=\"041\" marksTheory=\"080\"</w:t>
      </w:r>
      <w:r>
        <w:rPr>
          <w:spacing w:val="1"/>
        </w:rPr>
        <w:t xml:space="preserve"> </w:t>
      </w:r>
      <w:r>
        <w:t>marksMaxTheory=\"\" marksPractical=\"020\" marksMaxPractical=\"\" marksTotal=\"100\"</w:t>
      </w:r>
      <w:r>
        <w:rPr>
          <w:spacing w:val="-52"/>
        </w:rPr>
        <w:t xml:space="preserve"> </w:t>
      </w:r>
      <w:r>
        <w:t>marksMax=\"\" gp=\"\" gpMax=\"\" grade=\"A1\"/&gt;&lt;Subject name=\"SCIENCE\"</w:t>
      </w:r>
      <w:r>
        <w:rPr>
          <w:spacing w:val="1"/>
        </w:rPr>
        <w:t xml:space="preserve"> </w:t>
      </w:r>
      <w:r>
        <w:t>code=\"086\"</w:t>
      </w:r>
      <w:r>
        <w:rPr>
          <w:spacing w:val="-4"/>
        </w:rPr>
        <w:t xml:space="preserve"> </w:t>
      </w:r>
      <w:r>
        <w:t>marksTheory=\"079\"</w:t>
      </w:r>
      <w:r>
        <w:rPr>
          <w:spacing w:val="-1"/>
        </w:rPr>
        <w:t xml:space="preserve"> </w:t>
      </w:r>
      <w:r>
        <w:t>marksMaxTheory=\"\"</w:t>
      </w:r>
      <w:r>
        <w:rPr>
          <w:spacing w:val="-1"/>
        </w:rPr>
        <w:t xml:space="preserve"> </w:t>
      </w:r>
      <w:r>
        <w:t>marksPractical=\"020\"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right="289"/>
      </w:pPr>
      <w:r>
        <w:t>marksMaxPractical=\"\" marksTotal=\"099\" marksMax=\"\" gp=\"\" gpMax=\"\"</w:t>
      </w:r>
      <w:r>
        <w:rPr>
          <w:spacing w:val="1"/>
        </w:rPr>
        <w:t xml:space="preserve"> </w:t>
      </w:r>
      <w:r>
        <w:t>grade=\"A1\"/&gt;&lt;Subject name=\"SOCIAL SCIENCE\" code=\"087\" marksTheory=\"080\"</w:t>
      </w:r>
      <w:r>
        <w:rPr>
          <w:spacing w:val="1"/>
        </w:rPr>
        <w:t xml:space="preserve"> </w:t>
      </w:r>
      <w:r>
        <w:t>marksMaxTheory=\"\" marksPractical=\"020\" marksMaxPractical=\"\" marksTotal=\"100\"</w:t>
      </w:r>
      <w:r>
        <w:rPr>
          <w:spacing w:val="-52"/>
        </w:rPr>
        <w:t xml:space="preserve"> </w:t>
      </w:r>
      <w:r>
        <w:t>marksMax=\"\" gp=\"\" gpMax=\"\" grade=\"A1\"/&gt;&lt;Subject name=\"\" code=\"\"</w:t>
      </w:r>
      <w:r>
        <w:rPr>
          <w:spacing w:val="1"/>
        </w:rPr>
        <w:t xml:space="preserve"> </w:t>
      </w:r>
      <w:r>
        <w:t>marksTheory=\"\" marksMaxTheory=\"\" marksPractical=\"\" marksMaxPractical=\"\"</w:t>
      </w:r>
      <w:r>
        <w:rPr>
          <w:spacing w:val="1"/>
        </w:rPr>
        <w:t xml:space="preserve"> </w:t>
      </w:r>
      <w:r>
        <w:t>marksTotal=\"\" marksMax=\"\" gp=\"\" gpMax=\"\" grade=\"\"/&gt;&lt;Subject name=\"INFO.</w:t>
      </w:r>
      <w:r>
        <w:rPr>
          <w:spacing w:val="1"/>
        </w:rPr>
        <w:t xml:space="preserve"> </w:t>
      </w:r>
      <w:r>
        <w:t>&amp;amp; COMM. TECH\" code=\"166\" marksTheory=\"040\" marksMaxTheory=\"\"</w:t>
      </w:r>
      <w:r>
        <w:rPr>
          <w:spacing w:val="1"/>
        </w:rPr>
        <w:t xml:space="preserve"> </w:t>
      </w:r>
      <w:r>
        <w:t>marksPractical=\"060\" marksMaxPractical=\"\" marksTotal=\"100\" marksMax=\"\"</w:t>
      </w:r>
      <w:r>
        <w:rPr>
          <w:spacing w:val="1"/>
        </w:rPr>
        <w:t xml:space="preserve"> </w:t>
      </w:r>
      <w:r>
        <w:t>gp=\"\" gpMax=\"\"</w:t>
      </w:r>
      <w:r>
        <w:rPr>
          <w:spacing w:val="1"/>
        </w:rPr>
        <w:t xml:space="preserve"> </w:t>
      </w:r>
      <w:r>
        <w:t>grade=\"A1\"/&gt;&lt;/Subjects&gt;&lt;/Performance&gt;&lt;/CertificateData&gt;&lt;/Certificate&gt;\n",</w:t>
      </w:r>
    </w:p>
    <w:p>
      <w:pPr>
        <w:pStyle w:val="9"/>
        <w:spacing w:before="1"/>
        <w:ind w:left="557"/>
      </w:pPr>
      <w:r>
        <w:t>"docPDF":</w:t>
      </w:r>
      <w:r>
        <w:rPr>
          <w:spacing w:val="-7"/>
        </w:rPr>
        <w:t xml:space="preserve"> </w:t>
      </w:r>
      <w:r>
        <w:t>"PDF",</w:t>
      </w:r>
    </w:p>
    <w:p>
      <w:pPr>
        <w:pStyle w:val="9"/>
        <w:ind w:left="557" w:right="6495"/>
      </w:pPr>
      <w:r>
        <w:t>"state": "Wrapper API",</w:t>
      </w:r>
      <w:r>
        <w:rPr>
          <w:spacing w:val="-53"/>
        </w:rPr>
        <w:t xml:space="preserve"> </w:t>
      </w:r>
      <w:r>
        <w:t>"rollno":</w:t>
      </w:r>
      <w:r>
        <w:rPr>
          <w:spacing w:val="-2"/>
        </w:rPr>
        <w:t xml:space="preserve"> </w:t>
      </w:r>
      <w:r>
        <w:t>"2130654",</w:t>
      </w:r>
    </w:p>
    <w:p>
      <w:pPr>
        <w:pStyle w:val="9"/>
        <w:ind w:left="557"/>
      </w:pPr>
      <w:r>
        <w:t>"status":</w:t>
      </w:r>
      <w:r>
        <w:rPr>
          <w:spacing w:val="-1"/>
        </w:rPr>
        <w:t xml:space="preserve"> </w:t>
      </w:r>
      <w:r>
        <w:t>"Y"</w:t>
      </w:r>
    </w:p>
    <w:p>
      <w:pPr>
        <w:pStyle w:val="9"/>
        <w:ind w:left="338"/>
      </w:pPr>
      <w:r>
        <w:t>}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256"/>
      </w:pPr>
      <w:r>
        <w:t>"Message": "Data Not Found",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 "CBSE Marksheet",</w:t>
      </w:r>
      <w:r>
        <w:rPr>
          <w:spacing w:val="-52"/>
        </w:rPr>
        <w:t xml:space="preserve"> </w:t>
      </w:r>
      <w:r>
        <w:t>"Data": {</w:t>
      </w:r>
    </w:p>
    <w:p>
      <w:pPr>
        <w:pStyle w:val="9"/>
        <w:spacing w:before="1"/>
        <w:ind w:right="228" w:firstLine="436"/>
      </w:pPr>
      <w:r>
        <w:t>"docXML": "{\"error\":\"invalid_parameter\",\"errorDescription\":\"Bad request- Name</w:t>
      </w:r>
      <w:r>
        <w:rPr>
          <w:spacing w:val="-52"/>
        </w:rPr>
        <w:t xml:space="preserve"> </w:t>
      </w:r>
      <w:r>
        <w:t>Mismatched!</w:t>
      </w:r>
      <w:r>
        <w:rPr>
          <w:spacing w:val="-2"/>
        </w:rPr>
        <w:t xml:space="preserve"> </w:t>
      </w:r>
      <w:r>
        <w:t>Try Again</w:t>
      </w:r>
      <w:r>
        <w:rPr>
          <w:spacing w:val="-1"/>
        </w:rPr>
        <w:t xml:space="preserve"> </w:t>
      </w:r>
      <w:r>
        <w:t>using correct</w:t>
      </w:r>
      <w:r>
        <w:rPr>
          <w:spacing w:val="-2"/>
        </w:rPr>
        <w:t xml:space="preserve"> </w:t>
      </w:r>
      <w:r>
        <w:t>data...\"}\n",</w:t>
      </w:r>
    </w:p>
    <w:p>
      <w:pPr>
        <w:pStyle w:val="9"/>
        <w:ind w:firstLine="436"/>
      </w:pPr>
      <w:r>
        <w:t>"docPDF":</w:t>
      </w:r>
      <w:r>
        <w:rPr>
          <w:spacing w:val="1"/>
        </w:rPr>
        <w:t xml:space="preserve"> </w:t>
      </w:r>
      <w:r>
        <w:rPr>
          <w:spacing w:val="-1"/>
        </w:rPr>
        <w:t>"eyJlcnJvciI6ImludmFsaWRfcGFyYW1ldGVyIiwiZXJyb3JEZXNjcmlwdGlvbiI6IkJhZCByZXF1ZXN0</w:t>
      </w:r>
      <w:r>
        <w:t xml:space="preserve"> LSBOYW1lIE1pc21hdGNoZWQhIFRyeSBBZ2FpbiB1c2luZyBjb3JyZWN0IGRhdGEuLi4ifQo=",</w:t>
      </w:r>
    </w:p>
    <w:p>
      <w:pPr>
        <w:pStyle w:val="9"/>
        <w:ind w:left="557" w:right="6495"/>
      </w:pPr>
      <w:r>
        <w:t>"state": "Wrapper API",</w:t>
      </w:r>
      <w:r>
        <w:rPr>
          <w:spacing w:val="-53"/>
        </w:rPr>
        <w:t xml:space="preserve"> </w:t>
      </w:r>
      <w:r>
        <w:t>"rollno":</w:t>
      </w:r>
      <w:r>
        <w:rPr>
          <w:spacing w:val="-2"/>
        </w:rPr>
        <w:t xml:space="preserve"> </w:t>
      </w:r>
      <w:r>
        <w:t>"2130654",</w:t>
      </w:r>
    </w:p>
    <w:p>
      <w:pPr>
        <w:pStyle w:val="9"/>
        <w:spacing w:line="293" w:lineRule="exact"/>
        <w:ind w:left="557"/>
      </w:pPr>
      <w:r>
        <w:t>"status":</w:t>
      </w:r>
      <w:r>
        <w:rPr>
          <w:spacing w:val="-2"/>
        </w:rPr>
        <w:t xml:space="preserve"> </w:t>
      </w:r>
      <w:r>
        <w:t>"Y"</w:t>
      </w:r>
    </w:p>
    <w:p>
      <w:pPr>
        <w:pStyle w:val="9"/>
        <w:spacing w:line="292" w:lineRule="exact"/>
        <w:ind w:left="338"/>
      </w:pPr>
      <w:r>
        <w:t>}</w:t>
      </w:r>
    </w:p>
    <w:p>
      <w:pPr>
        <w:pStyle w:val="9"/>
      </w:pPr>
      <w:r>
        <w:t>}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</w:pPr>
      <w:r>
        <w:pict>
          <v:group id="_x0000_s1104" o:spid="_x0000_s1104" o:spt="203" style="position:absolute;left:0pt;margin-left:73.65pt;margin-top:27pt;height:206.65pt;width:459.15pt;mso-position-horizontal-relative:page;mso-wrap-distance-bottom:0pt;mso-wrap-distance-top:0pt;z-index:-251642880;mso-width-relative:page;mso-height-relative:page;" coordorigin="1474,540" coordsize="9183,4133">
            <o:lock v:ext="edit"/>
            <v:shape id="_x0000_s1105" o:spid="_x0000_s1105" o:spt="75" type="#_x0000_t75" style="position:absolute;left:1473;top:540;height:4133;width:9183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106" o:spid="_x0000_s1106" o:spt="75" type="#_x0000_t75" style="position:absolute;left:1530;top:582;height:3956;width:8990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rect id="_x0000_s1107" o:spid="_x0000_s1107" o:spt="1" style="position:absolute;left:1515;top:567;height:3986;width:9020;" filled="f" stroked="t" coordsize="21600,21600">
              <v:path/>
              <v:fill on="f" focussize="0,0"/>
              <v:stroke weight="1.5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63" w:after="0" w:line="341" w:lineRule="exact"/>
        <w:ind w:left="840" w:right="0" w:hanging="721"/>
        <w:jc w:val="left"/>
      </w:pPr>
      <w:bookmarkStart w:id="48" w:name="_bookmark24"/>
      <w:bookmarkEnd w:id="48"/>
      <w:bookmarkStart w:id="49" w:name="_bookmark24"/>
      <w:bookmarkEnd w:id="49"/>
      <w:r>
        <w:t>JamaBandi</w:t>
      </w:r>
      <w:r>
        <w:rPr>
          <w:spacing w:val="-5"/>
        </w:rPr>
        <w:t xml:space="preserve"> </w:t>
      </w:r>
      <w:r>
        <w:t>Khata:</w:t>
      </w:r>
    </w:p>
    <w:p>
      <w:pPr>
        <w:pStyle w:val="9"/>
        <w:spacing w:line="292" w:lineRule="exact"/>
      </w:pPr>
      <w:r>
        <w:rPr>
          <w:b/>
        </w:rPr>
        <w:t>Private</w:t>
      </w:r>
      <w:r>
        <w:rPr>
          <w:b/>
          <w:spacing w:val="-7"/>
        </w:rPr>
        <w:t xml:space="preserve"> </w:t>
      </w:r>
      <w:r>
        <w:rPr>
          <w:b/>
        </w:rPr>
        <w:t>URL:</w:t>
      </w:r>
      <w:r>
        <w:rPr>
          <w:b/>
          <w:spacing w:val="-5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58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spacing w:line="242" w:lineRule="auto"/>
        <w:ind w:right="6707"/>
      </w:pPr>
      <w:r>
        <w:t>DocumentTypeId (int): 39</w:t>
      </w:r>
      <w:r>
        <w:rPr>
          <w:spacing w:val="-52"/>
        </w:rPr>
        <w:t xml:space="preserve"> </w:t>
      </w:r>
      <w:r>
        <w:t>SSOID:</w:t>
      </w:r>
      <w:r>
        <w:rPr>
          <w:spacing w:val="-7"/>
        </w:rPr>
        <w:t xml:space="preserve"> </w:t>
      </w:r>
      <w:r>
        <w:t>WRAPPERAPI.TEST</w:t>
      </w:r>
    </w:p>
    <w:p>
      <w:pPr>
        <w:pStyle w:val="9"/>
        <w:ind w:right="948"/>
      </w:pPr>
      <w:r>
        <w:t>ProjectCode</w:t>
      </w:r>
      <w:r>
        <w:rPr>
          <w:spacing w:val="-3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EMI01</w:t>
      </w:r>
      <w:r>
        <w:rPr>
          <w:spacing w:val="-3"/>
        </w:rPr>
        <w:t xml:space="preserve"> </w:t>
      </w:r>
      <w:r>
        <w:t>(Please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DOIT&amp;C.)</w:t>
      </w:r>
      <w:r>
        <w:rPr>
          <w:spacing w:val="-52"/>
        </w:rPr>
        <w:t xml:space="preserve"> </w:t>
      </w:r>
      <w:r>
        <w:t>districtId: 1</w:t>
      </w:r>
    </w:p>
    <w:p>
      <w:pPr>
        <w:pStyle w:val="9"/>
        <w:spacing w:line="293" w:lineRule="exact"/>
      </w:pPr>
      <w:r>
        <w:t>tehsilId:</w:t>
      </w:r>
      <w:r>
        <w:rPr>
          <w:spacing w:val="-6"/>
        </w:rPr>
        <w:t xml:space="preserve"> </w:t>
      </w:r>
      <w:r>
        <w:t>99</w:t>
      </w:r>
    </w:p>
    <w:p>
      <w:pPr>
        <w:pStyle w:val="9"/>
        <w:ind w:right="7321"/>
      </w:pPr>
      <w:r>
        <w:t>VillId: 7775</w:t>
      </w:r>
      <w:r>
        <w:rPr>
          <w:spacing w:val="1"/>
        </w:rPr>
        <w:t xml:space="preserve"> </w:t>
      </w:r>
      <w:r>
        <w:t>UserName: rajsewa</w:t>
      </w:r>
      <w:r>
        <w:rPr>
          <w:spacing w:val="-52"/>
        </w:rPr>
        <w:t xml:space="preserve"> </w:t>
      </w:r>
      <w:r>
        <w:t>Password:</w:t>
      </w:r>
      <w:r>
        <w:rPr>
          <w:spacing w:val="-7"/>
        </w:rPr>
        <w:t xml:space="preserve"> </w:t>
      </w:r>
      <w:r>
        <w:t>raj#4312</w:t>
      </w:r>
    </w:p>
    <w:p>
      <w:pPr>
        <w:pStyle w:val="9"/>
        <w:spacing w:before="8"/>
        <w:ind w:left="0"/>
        <w:rPr>
          <w:sz w:val="23"/>
        </w:rPr>
      </w:pPr>
    </w:p>
    <w:p>
      <w:pPr>
        <w:pStyle w:val="6"/>
        <w:ind w:right="7147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1,</w:t>
      </w:r>
    </w:p>
    <w:p>
      <w:pPr>
        <w:pStyle w:val="9"/>
        <w:spacing w:before="1"/>
        <w:ind w:left="338" w:right="4802"/>
      </w:pPr>
      <w:r>
        <w:t>"DocumentName": "Jamabandi Khata List",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spacing w:line="293" w:lineRule="exact"/>
        <w:ind w:left="557"/>
      </w:pPr>
      <w:r>
        <w:t>{</w:t>
      </w:r>
    </w:p>
    <w:p>
      <w:pPr>
        <w:pStyle w:val="9"/>
        <w:spacing w:before="1"/>
        <w:ind w:left="773" w:right="7326"/>
      </w:pPr>
      <w:r>
        <w:t>"confirm": 1,</w:t>
      </w:r>
      <w:r>
        <w:rPr>
          <w:spacing w:val="-52"/>
        </w:rPr>
        <w:t xml:space="preserve"> </w:t>
      </w:r>
      <w:r>
        <w:t>"msg": "",</w:t>
      </w:r>
      <w:r>
        <w:rPr>
          <w:spacing w:val="1"/>
        </w:rPr>
        <w:t xml:space="preserve"> </w:t>
      </w:r>
      <w:r>
        <w:t>"Khata":</w:t>
      </w:r>
      <w:r>
        <w:rPr>
          <w:spacing w:val="-2"/>
        </w:rPr>
        <w:t xml:space="preserve"> </w:t>
      </w:r>
      <w:r>
        <w:t>1</w:t>
      </w:r>
    </w:p>
    <w:p>
      <w:pPr>
        <w:pStyle w:val="9"/>
        <w:tabs>
          <w:tab w:val="left" w:pos="840"/>
        </w:tabs>
        <w:spacing w:line="292" w:lineRule="exact"/>
        <w:ind w:left="557"/>
      </w:pPr>
      <w:r>
        <w:t>}</w:t>
      </w:r>
      <w:r>
        <w:tab/>
      </w:r>
      <w:r>
        <w:t>]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338" w:right="4815"/>
      </w:pPr>
      <w:r>
        <w:t>"TotalRecordsCount":</w:t>
      </w:r>
      <w:r>
        <w:rPr>
          <w:spacing w:val="5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"DocumentName": "Jamabandi Khata List",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[]</w:t>
      </w:r>
    </w:p>
    <w:p>
      <w:pPr>
        <w:pStyle w:val="9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pict>
          <v:group id="_x0000_s1108" o:spid="_x0000_s1108" o:spt="203" style="position:absolute;left:0pt;margin-left:74.85pt;margin-top:20.1pt;height:234.75pt;width:432.75pt;mso-position-horizontal-relative:page;mso-wrap-distance-bottom:0pt;mso-wrap-distance-top:0pt;z-index:-251641856;mso-width-relative:page;mso-height-relative:page;" coordorigin="1498,402" coordsize="8655,4695">
            <o:lock v:ext="edit"/>
            <v:shape id="_x0000_s1109" o:spid="_x0000_s1109" o:spt="75" type="#_x0000_t75" style="position:absolute;left:1497;top:402;height:4695;width:865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110" o:spid="_x0000_s1110" o:spt="75" type="#_x0000_t75" style="position:absolute;left:1530;top:435;height:4537;width:8512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rect id="_x0000_s1111" o:spid="_x0000_s1111" o:spt="1" style="position:absolute;left:1520;top:425;height:4557;width:8532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3"/>
        <w:numPr>
          <w:ilvl w:val="1"/>
          <w:numId w:val="2"/>
        </w:numPr>
        <w:tabs>
          <w:tab w:val="left" w:pos="841"/>
        </w:tabs>
        <w:spacing w:before="60" w:after="0" w:line="240" w:lineRule="auto"/>
        <w:ind w:left="840" w:right="0" w:hanging="721"/>
        <w:jc w:val="left"/>
        <w:rPr>
          <w:b w:val="0"/>
        </w:rPr>
      </w:pPr>
      <w:bookmarkStart w:id="50" w:name="_bookmark25"/>
      <w:bookmarkEnd w:id="50"/>
      <w:bookmarkStart w:id="51" w:name="_bookmark25"/>
      <w:bookmarkEnd w:id="51"/>
      <w:r>
        <w:t>Jamabandi</w:t>
      </w:r>
      <w:r>
        <w:rPr>
          <w:spacing w:val="-4"/>
        </w:rPr>
        <w:t xml:space="preserve"> </w:t>
      </w:r>
      <w:r>
        <w:t>ROR</w:t>
      </w:r>
      <w:r>
        <w:rPr>
          <w:b w:val="0"/>
        </w:rPr>
        <w:t>:</w:t>
      </w:r>
    </w:p>
    <w:p>
      <w:pPr>
        <w:pStyle w:val="9"/>
        <w:spacing w:before="1"/>
      </w:pPr>
      <w:r>
        <w:rPr>
          <w:b/>
        </w:rPr>
        <w:t>Private</w:t>
      </w:r>
      <w:r>
        <w:rPr>
          <w:b/>
          <w:spacing w:val="-9"/>
        </w:rPr>
        <w:t xml:space="preserve"> </w:t>
      </w:r>
      <w:r>
        <w:rPr>
          <w:b/>
        </w:rPr>
        <w:t>URL:</w:t>
      </w:r>
      <w:r>
        <w:rPr>
          <w:b/>
          <w:spacing w:val="-6"/>
        </w:rPr>
        <w:t xml:space="preserve"> </w:t>
      </w:r>
      <w:r>
        <w:fldChar w:fldCharType="begin"/>
      </w:r>
      <w:r>
        <w:instrText xml:space="preserve"> HYPERLINK "http://10.70.230.128/DatavalidationWEBAPI/Wrapper/GetData" \h </w:instrText>
      </w:r>
      <w:r>
        <w:fldChar w:fldCharType="separate"/>
      </w:r>
      <w:r>
        <w:rPr>
          <w:color w:val="0462C1"/>
          <w:u w:val="single" w:color="0462C1"/>
        </w:rPr>
        <w:t>http://10.70.230.128/DatavalidationWEBAPI/Wrapper/GetData</w:t>
      </w:r>
      <w:r>
        <w:rPr>
          <w:color w:val="0462C1"/>
          <w:u w:val="single" w:color="0462C1"/>
        </w:rPr>
        <w:fldChar w:fldCharType="end"/>
      </w:r>
    </w:p>
    <w:p>
      <w:pPr>
        <w:pStyle w:val="6"/>
        <w:spacing w:before="159"/>
      </w:pPr>
      <w:r>
        <w:t>Request</w:t>
      </w:r>
      <w:r>
        <w:rPr>
          <w:spacing w:val="-3"/>
        </w:rPr>
        <w:t xml:space="preserve"> </w:t>
      </w:r>
      <w:r>
        <w:t>Parameters:</w:t>
      </w:r>
    </w:p>
    <w:p>
      <w:pPr>
        <w:pStyle w:val="9"/>
        <w:ind w:right="6707"/>
      </w:pPr>
      <w:r>
        <w:t>DocumentTypeId (int): 40</w:t>
      </w:r>
      <w:r>
        <w:rPr>
          <w:spacing w:val="-52"/>
        </w:rPr>
        <w:t xml:space="preserve"> </w:t>
      </w:r>
      <w:r>
        <w:t>SSOID:</w:t>
      </w:r>
      <w:r>
        <w:rPr>
          <w:spacing w:val="-7"/>
        </w:rPr>
        <w:t xml:space="preserve"> </w:t>
      </w:r>
      <w:r>
        <w:t>WRAPPERAPI.TEST</w:t>
      </w:r>
    </w:p>
    <w:p>
      <w:pPr>
        <w:pStyle w:val="9"/>
        <w:spacing w:line="242" w:lineRule="auto"/>
        <w:ind w:right="1500"/>
      </w:pPr>
      <w:r>
        <w:t>ProjectCode (string): EMI01 (Please input project code as provided by DOIT&amp;C.)</w:t>
      </w:r>
      <w:r>
        <w:rPr>
          <w:spacing w:val="-52"/>
        </w:rPr>
        <w:t xml:space="preserve"> </w:t>
      </w:r>
      <w:r>
        <w:t>districtId: 1</w:t>
      </w:r>
    </w:p>
    <w:p>
      <w:pPr>
        <w:pStyle w:val="9"/>
        <w:spacing w:line="289" w:lineRule="exact"/>
      </w:pPr>
      <w:r>
        <w:t>tehsilId:</w:t>
      </w:r>
      <w:r>
        <w:rPr>
          <w:spacing w:val="-7"/>
        </w:rPr>
        <w:t xml:space="preserve"> </w:t>
      </w:r>
      <w:r>
        <w:t>99</w:t>
      </w:r>
    </w:p>
    <w:p>
      <w:pPr>
        <w:pStyle w:val="9"/>
        <w:ind w:right="7275"/>
      </w:pPr>
      <w:r>
        <w:t>VillId: 7775</w:t>
      </w:r>
      <w:r>
        <w:rPr>
          <w:spacing w:val="1"/>
        </w:rPr>
        <w:t xml:space="preserve"> </w:t>
      </w:r>
      <w:r>
        <w:t>UserName: rajsewa</w:t>
      </w:r>
      <w:r>
        <w:rPr>
          <w:spacing w:val="1"/>
        </w:rPr>
        <w:t xml:space="preserve"> </w:t>
      </w:r>
      <w:r>
        <w:t>Password: raj#4312</w:t>
      </w:r>
      <w:r>
        <w:rPr>
          <w:spacing w:val="1"/>
        </w:rPr>
        <w:t xml:space="preserve"> </w:t>
      </w:r>
      <w:r>
        <w:t>ApplicantName:</w:t>
      </w:r>
      <w:r>
        <w:rPr>
          <w:spacing w:val="-12"/>
        </w:rPr>
        <w:t xml:space="preserve"> </w:t>
      </w:r>
      <w:r>
        <w:t>abc</w:t>
      </w:r>
    </w:p>
    <w:p>
      <w:pPr>
        <w:pStyle w:val="9"/>
        <w:ind w:right="6283"/>
      </w:pPr>
      <w:r>
        <w:t>ApplicantMobile: 9632587410</w:t>
      </w:r>
      <w:r>
        <w:rPr>
          <w:spacing w:val="-52"/>
        </w:rPr>
        <w:t xml:space="preserve"> </w:t>
      </w:r>
      <w:r>
        <w:t>ApplicantAddress:</w:t>
      </w:r>
      <w:r>
        <w:rPr>
          <w:spacing w:val="54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khata:5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6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5328"/>
      </w:pPr>
      <w:r>
        <w:t>"Message": "Data Retrived",</w:t>
      </w:r>
      <w:r>
        <w:rPr>
          <w:spacing w:val="1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 "Jamabandi ROR",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557"/>
      </w:pPr>
      <w:r>
        <w:t>{</w:t>
      </w:r>
    </w:p>
    <w:p>
      <w:pPr>
        <w:pStyle w:val="9"/>
        <w:ind w:left="773" w:right="7328"/>
      </w:pPr>
      <w:r>
        <w:t>"khata": "5",</w:t>
      </w:r>
      <w:r>
        <w:rPr>
          <w:spacing w:val="-52"/>
        </w:rPr>
        <w:t xml:space="preserve"> </w:t>
      </w:r>
      <w:r>
        <w:t>"rorbase64":</w:t>
      </w:r>
    </w:p>
    <w:p>
      <w:pPr>
        <w:pStyle w:val="9"/>
      </w:pPr>
      <w:r>
        <w:t>"JVBERi0xLjMNCjEgMCBvYmoNClsvUERGIC9UZXh0IC9JbWFnZUIgL0ltYWdlQyAvSW1hZ2VJX</w:t>
      </w:r>
    </w:p>
    <w:p>
      <w:pPr>
        <w:pStyle w:val="9"/>
      </w:pPr>
      <w:r>
        <w:rPr>
          <w:spacing w:val="-1"/>
        </w:rPr>
        <w:t>Q0KZW5kb2JqDQo5IDAgb2JqDQo8PCAvTGVuZ3RoIDMwMjQgL0ZpbHRlciAvRmxhdGVEZWN</w:t>
      </w:r>
      <w:r>
        <w:t xml:space="preserve"> vZGUgPj4gc3RyZWFtDQpYCd1cW6sjuRF+H5j/0I...</w:t>
      </w:r>
    </w:p>
    <w:p>
      <w:pPr>
        <w:pStyle w:val="9"/>
        <w:spacing w:line="293" w:lineRule="exact"/>
      </w:pPr>
      <w:r>
        <w:t>}]</w:t>
      </w:r>
    </w:p>
    <w:p>
      <w:pPr>
        <w:pStyle w:val="9"/>
      </w:pPr>
      <w:r>
        <w:t>}</w:t>
      </w:r>
    </w:p>
    <w:p>
      <w:pPr>
        <w:pStyle w:val="9"/>
        <w:spacing w:before="2"/>
        <w:ind w:left="0"/>
      </w:pPr>
    </w:p>
    <w:p>
      <w:pPr>
        <w:pStyle w:val="6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5328"/>
      </w:pPr>
      <w:r>
        <w:t>"Message": "Data Not Found",</w:t>
      </w:r>
      <w:r>
        <w:rPr>
          <w:spacing w:val="1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"Jamabandi ROR",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[]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8"/>
        <w:ind w:left="0"/>
        <w:rPr>
          <w:sz w:val="19"/>
        </w:rPr>
      </w:pPr>
    </w:p>
    <w:p>
      <w:pPr>
        <w:pStyle w:val="6"/>
        <w:spacing w:before="52"/>
      </w:pPr>
      <w:r>
        <w:pict>
          <v:group id="_x0000_s1112" o:spid="_x0000_s1112" o:spt="203" style="position:absolute;left:0pt;margin-left:74.85pt;margin-top:20.05pt;height:206.2pt;width:458.3pt;mso-position-horizontal-relative:page;mso-wrap-distance-bottom:0pt;mso-wrap-distance-top:0pt;z-index:-251641856;mso-width-relative:page;mso-height-relative:page;" coordorigin="1498,402" coordsize="9166,4124">
            <o:lock v:ext="edit"/>
            <v:shape id="_x0000_s1113" o:spid="_x0000_s1113" o:spt="75" type="#_x0000_t75" style="position:absolute;left:1497;top:401;height:4124;width:9166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_x0000_s1114" o:spid="_x0000_s1114" o:spt="75" type="#_x0000_t75" style="position:absolute;left:1530;top:435;height:3980;width:9023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rect id="_x0000_s1115" o:spid="_x0000_s1115" o:spt="1" style="position:absolute;left:1520;top:425;height:4000;width:9043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3"/>
        </w:rPr>
        <w:t xml:space="preserve"> </w:t>
      </w:r>
      <w:r>
        <w:t>Snippet:</w:t>
      </w:r>
    </w:p>
    <w:p>
      <w:pPr>
        <w:pStyle w:val="9"/>
        <w:spacing w:before="10"/>
        <w:ind w:left="0"/>
        <w:rPr>
          <w:b/>
          <w:sz w:val="23"/>
        </w:rPr>
      </w:pPr>
    </w:p>
    <w:p>
      <w:pPr>
        <w:pStyle w:val="2"/>
        <w:numPr>
          <w:ilvl w:val="0"/>
          <w:numId w:val="2"/>
        </w:numPr>
        <w:tabs>
          <w:tab w:val="left" w:pos="481"/>
        </w:tabs>
        <w:spacing w:before="1" w:after="0" w:line="240" w:lineRule="auto"/>
        <w:ind w:left="480" w:right="0" w:hanging="361"/>
        <w:jc w:val="left"/>
      </w:pPr>
      <w:bookmarkStart w:id="52" w:name="_bookmark26"/>
      <w:bookmarkEnd w:id="52"/>
      <w:bookmarkStart w:id="53" w:name="_bookmark26"/>
      <w:bookmarkEnd w:id="53"/>
      <w:r>
        <w:t>Aadhaar/Jan</w:t>
      </w:r>
      <w:r>
        <w:rPr>
          <w:spacing w:val="-6"/>
        </w:rPr>
        <w:t xml:space="preserve"> </w:t>
      </w:r>
      <w:r>
        <w:t>Aadhaar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API:</w:t>
      </w:r>
    </w:p>
    <w:p>
      <w:pPr>
        <w:pStyle w:val="9"/>
      </w:pPr>
      <w:r>
        <w:rPr>
          <w:b/>
        </w:rPr>
        <w:t>Private</w:t>
      </w:r>
      <w:r>
        <w:rPr>
          <w:b/>
          <w:spacing w:val="-12"/>
        </w:rPr>
        <w:t xml:space="preserve"> </w:t>
      </w:r>
      <w:r>
        <w:rPr>
          <w:b/>
        </w:rPr>
        <w:t>URL:</w:t>
      </w:r>
      <w:r>
        <w:rPr>
          <w:b/>
          <w:spacing w:val="-11"/>
        </w:rPr>
        <w:t xml:space="preserve"> </w:t>
      </w:r>
      <w:r>
        <w:fldChar w:fldCharType="begin"/>
      </w:r>
      <w:r>
        <w:instrText xml:space="preserve"> HYPERLINK "http://localhost/DataValidation.WEBAPI/GetDocsByAadharOrJanAadhaar" \h </w:instrText>
      </w:r>
      <w:r>
        <w:fldChar w:fldCharType="separate"/>
      </w:r>
      <w:r>
        <w:rPr>
          <w:color w:val="0462C1"/>
          <w:u w:val="single" w:color="0462C1"/>
        </w:rPr>
        <w:t>http://localhost/DataValidation.WEBAPI/GetDocsByAadharOrJanAadhaar</w:t>
      </w:r>
      <w:r>
        <w:rPr>
          <w:color w:val="0462C1"/>
          <w:u w:val="single" w:color="0462C1"/>
        </w:rPr>
        <w:fldChar w:fldCharType="end"/>
      </w:r>
    </w:p>
    <w:p>
      <w:pPr>
        <w:spacing w:before="161"/>
        <w:ind w:left="120" w:right="6719" w:firstLine="0"/>
        <w:jc w:val="left"/>
        <w:rPr>
          <w:sz w:val="24"/>
        </w:rPr>
      </w:pPr>
      <w:r>
        <w:rPr>
          <w:b/>
          <w:sz w:val="24"/>
        </w:rPr>
        <w:t>Request Parameters: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AadharNo:489414935298</w:t>
      </w:r>
      <w:r>
        <w:rPr>
          <w:spacing w:val="-52"/>
          <w:sz w:val="24"/>
        </w:rPr>
        <w:t xml:space="preserve"> </w:t>
      </w:r>
      <w:r>
        <w:rPr>
          <w:sz w:val="24"/>
        </w:rPr>
        <w:t>SSOID:</w:t>
      </w:r>
      <w:r>
        <w:rPr>
          <w:spacing w:val="-2"/>
          <w:sz w:val="24"/>
        </w:rPr>
        <w:t xml:space="preserve"> </w:t>
      </w:r>
      <w:r>
        <w:rPr>
          <w:sz w:val="24"/>
        </w:rPr>
        <w:t>WRAPPERAPI.TES</w:t>
      </w:r>
    </w:p>
    <w:p>
      <w:pPr>
        <w:pStyle w:val="9"/>
        <w:ind w:right="7292"/>
      </w:pPr>
      <w:r>
        <w:t>ProjectCode: EMI01</w:t>
      </w:r>
      <w:r>
        <w:rPr>
          <w:spacing w:val="-52"/>
        </w:rPr>
        <w:t xml:space="preserve"> </w:t>
      </w:r>
      <w:r>
        <w:t>JanAdharMID:</w:t>
      </w:r>
    </w:p>
    <w:p>
      <w:pPr>
        <w:pStyle w:val="9"/>
        <w:spacing w:before="11"/>
        <w:ind w:left="0"/>
        <w:rPr>
          <w:sz w:val="23"/>
        </w:rPr>
      </w:pPr>
    </w:p>
    <w:p>
      <w:pPr>
        <w:pStyle w:val="9"/>
      </w:pPr>
      <w:r>
        <w:rPr>
          <w:b/>
        </w:rPr>
        <w:t>Note:</w:t>
      </w:r>
      <w:r>
        <w:rPr>
          <w:b/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Aadhaar</w:t>
      </w:r>
      <w:r>
        <w:rPr>
          <w:spacing w:val="-2"/>
        </w:rPr>
        <w:t xml:space="preserve"> </w:t>
      </w:r>
      <w:r>
        <w:t>No/JanAadhaarMID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parameters.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6"/>
        <w:spacing w:before="199"/>
        <w:ind w:right="7146"/>
      </w:pP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 1,</w:t>
      </w:r>
      <w:r>
        <w:rPr>
          <w:spacing w:val="1"/>
        </w:rPr>
        <w:t xml:space="preserve"> </w:t>
      </w:r>
      <w:r>
        <w:t>"DocumentName": null,</w:t>
      </w:r>
      <w:r>
        <w:rPr>
          <w:spacing w:val="1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spacing w:before="1"/>
        <w:ind w:left="557"/>
      </w:pPr>
      <w:r>
        <w:t>{</w:t>
      </w:r>
    </w:p>
    <w:p>
      <w:pPr>
        <w:pStyle w:val="9"/>
        <w:ind w:left="773"/>
      </w:pPr>
      <w:r>
        <w:t>"CertificateNumber":</w:t>
      </w:r>
      <w:r>
        <w:rPr>
          <w:spacing w:val="-5"/>
        </w:rPr>
        <w:t xml:space="preserve"> </w:t>
      </w:r>
      <w:r>
        <w:t>"1652663",</w:t>
      </w:r>
    </w:p>
    <w:p>
      <w:pPr>
        <w:pStyle w:val="9"/>
        <w:ind w:left="773" w:right="6093"/>
      </w:pPr>
      <w:r>
        <w:t>"DocumentTypeId": "18",</w:t>
      </w:r>
      <w:r>
        <w:rPr>
          <w:spacing w:val="-52"/>
        </w:rPr>
        <w:t xml:space="preserve"> </w:t>
      </w:r>
      <w:r>
        <w:t>"DocumentUrl":</w:t>
      </w:r>
      <w:r>
        <w:rPr>
          <w:spacing w:val="-2"/>
        </w:rPr>
        <w:t xml:space="preserve"> </w:t>
      </w:r>
      <w:r>
        <w:t>null,</w:t>
      </w:r>
    </w:p>
    <w:p>
      <w:pPr>
        <w:pStyle w:val="9"/>
        <w:spacing w:line="293" w:lineRule="exact"/>
        <w:ind w:left="773"/>
      </w:pPr>
      <w:r>
        <w:t>"DOB":</w:t>
      </w:r>
      <w:r>
        <w:rPr>
          <w:spacing w:val="-4"/>
        </w:rPr>
        <w:t xml:space="preserve"> </w:t>
      </w:r>
      <w:r>
        <w:t>"1995-06-01T00:00:00",</w:t>
      </w:r>
    </w:p>
    <w:p>
      <w:pPr>
        <w:pStyle w:val="9"/>
        <w:spacing w:before="1"/>
        <w:ind w:left="773" w:right="5128"/>
      </w:pPr>
      <w:r>
        <w:t>"FullName": "Mayaram Meena",</w:t>
      </w:r>
      <w:r>
        <w:rPr>
          <w:spacing w:val="1"/>
        </w:rPr>
        <w:t xml:space="preserve"> </w:t>
      </w:r>
      <w:r>
        <w:t>"FatherName": "Ramdhan Meena",</w:t>
      </w:r>
      <w:r>
        <w:rPr>
          <w:spacing w:val="-52"/>
        </w:rPr>
        <w:t xml:space="preserve"> </w:t>
      </w:r>
      <w:r>
        <w:t>"MotherName": "Kadi Devi",</w:t>
      </w:r>
      <w:r>
        <w:rPr>
          <w:spacing w:val="1"/>
        </w:rPr>
        <w:t xml:space="preserve"> </w:t>
      </w:r>
      <w:r>
        <w:t>"Gender":</w:t>
      </w:r>
      <w:r>
        <w:rPr>
          <w:spacing w:val="-3"/>
        </w:rPr>
        <w:t xml:space="preserve"> </w:t>
      </w:r>
      <w:r>
        <w:t>"1",</w:t>
      </w:r>
    </w:p>
    <w:p>
      <w:pPr>
        <w:pStyle w:val="9"/>
        <w:ind w:left="773" w:right="6438"/>
      </w:pPr>
      <w:r>
        <w:t>"ExamType": null,</w:t>
      </w:r>
      <w:r>
        <w:rPr>
          <w:spacing w:val="1"/>
        </w:rPr>
        <w:t xml:space="preserve"> </w:t>
      </w:r>
      <w:r>
        <w:t>"ExamYear": null,</w:t>
      </w:r>
      <w:r>
        <w:rPr>
          <w:spacing w:val="1"/>
        </w:rPr>
        <w:t xml:space="preserve"> </w:t>
      </w:r>
      <w:r>
        <w:t>"SSOID":</w:t>
      </w:r>
      <w:r>
        <w:rPr>
          <w:spacing w:val="-10"/>
        </w:rPr>
        <w:t xml:space="preserve"> </w:t>
      </w:r>
      <w:r>
        <w:t>"NEWUSER",</w:t>
      </w:r>
    </w:p>
    <w:p>
      <w:pPr>
        <w:pStyle w:val="9"/>
        <w:ind w:left="773" w:right="6491"/>
      </w:pPr>
      <w:r>
        <w:t>"MarriageDate": null,</w:t>
      </w:r>
      <w:r>
        <w:rPr>
          <w:spacing w:val="-52"/>
        </w:rPr>
        <w:t xml:space="preserve"> </w:t>
      </w:r>
      <w:r>
        <w:t>"IssueDate":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ind w:left="557"/>
      </w:pPr>
      <w:r>
        <w:t>},</w:t>
      </w:r>
    </w:p>
    <w:p>
      <w:pPr>
        <w:pStyle w:val="9"/>
        <w:ind w:left="557"/>
      </w:pPr>
      <w:r>
        <w:t>{</w:t>
      </w:r>
    </w:p>
    <w:p>
      <w:pPr>
        <w:pStyle w:val="9"/>
        <w:ind w:left="773" w:right="4818"/>
      </w:pPr>
      <w:r>
        <w:t>"CertificateNumber": "NCN/0885970",</w:t>
      </w:r>
      <w:r>
        <w:rPr>
          <w:spacing w:val="-52"/>
        </w:rPr>
        <w:t xml:space="preserve"> </w:t>
      </w:r>
      <w:r>
        <w:t>"DocumentTypeId": "10",</w:t>
      </w:r>
      <w:r>
        <w:rPr>
          <w:spacing w:val="1"/>
        </w:rPr>
        <w:t xml:space="preserve"> </w:t>
      </w:r>
      <w:r>
        <w:t>"DocumentUrl":</w:t>
      </w:r>
      <w:r>
        <w:rPr>
          <w:spacing w:val="-2"/>
        </w:rPr>
        <w:t xml:space="preserve"> </w:t>
      </w:r>
      <w:r>
        <w:t>null,</w:t>
      </w:r>
    </w:p>
    <w:p>
      <w:pPr>
        <w:pStyle w:val="9"/>
        <w:ind w:left="773"/>
      </w:pPr>
      <w:r>
        <w:t>"DOB":</w:t>
      </w:r>
      <w:r>
        <w:rPr>
          <w:spacing w:val="-4"/>
        </w:rPr>
        <w:t xml:space="preserve"> </w:t>
      </w:r>
      <w:r>
        <w:t>"1995-06-01T00:00:00",</w:t>
      </w:r>
    </w:p>
    <w:p>
      <w:pPr>
        <w:pStyle w:val="9"/>
        <w:ind w:left="773" w:right="5128"/>
      </w:pPr>
      <w:r>
        <w:t>"FullName": "Mayaram Meena",</w:t>
      </w:r>
      <w:r>
        <w:rPr>
          <w:spacing w:val="1"/>
        </w:rPr>
        <w:t xml:space="preserve"> </w:t>
      </w:r>
      <w:r>
        <w:t>"FatherName": "Ramdhan Meena",</w:t>
      </w:r>
      <w:r>
        <w:rPr>
          <w:spacing w:val="-52"/>
        </w:rPr>
        <w:t xml:space="preserve"> </w:t>
      </w:r>
      <w:r>
        <w:t>"MotherName": "Kadi Devi",</w:t>
      </w:r>
      <w:r>
        <w:rPr>
          <w:spacing w:val="1"/>
        </w:rPr>
        <w:t xml:space="preserve"> </w:t>
      </w:r>
      <w:r>
        <w:t>"Gender":</w:t>
      </w:r>
      <w:r>
        <w:rPr>
          <w:spacing w:val="-3"/>
        </w:rPr>
        <w:t xml:space="preserve"> </w:t>
      </w:r>
      <w:r>
        <w:t>"1",</w:t>
      </w:r>
    </w:p>
    <w:p>
      <w:pPr>
        <w:pStyle w:val="9"/>
        <w:ind w:left="773" w:right="6438"/>
      </w:pPr>
      <w:r>
        <w:t>"ExamType": null,</w:t>
      </w:r>
      <w:r>
        <w:rPr>
          <w:spacing w:val="1"/>
        </w:rPr>
        <w:t xml:space="preserve"> </w:t>
      </w:r>
      <w:r>
        <w:t>"ExamYear": null,</w:t>
      </w:r>
      <w:r>
        <w:rPr>
          <w:spacing w:val="1"/>
        </w:rPr>
        <w:t xml:space="preserve"> </w:t>
      </w:r>
      <w:r>
        <w:t>"SSOID":</w:t>
      </w:r>
      <w:r>
        <w:rPr>
          <w:spacing w:val="-10"/>
        </w:rPr>
        <w:t xml:space="preserve"> </w:t>
      </w:r>
      <w:r>
        <w:t>"NEWUSER",</w:t>
      </w:r>
    </w:p>
    <w:p>
      <w:pPr>
        <w:pStyle w:val="9"/>
        <w:spacing w:line="242" w:lineRule="auto"/>
        <w:ind w:left="773" w:right="6491"/>
      </w:pPr>
      <w:r>
        <w:t>"MarriageDate": null,</w:t>
      </w:r>
      <w:r>
        <w:rPr>
          <w:spacing w:val="-52"/>
        </w:rPr>
        <w:t xml:space="preserve"> </w:t>
      </w:r>
      <w:r>
        <w:t>"IssueDate":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0" w:lineRule="exact"/>
        <w:ind w:left="557"/>
      </w:pPr>
      <w:r>
        <w:t>},</w:t>
      </w:r>
    </w:p>
    <w:p>
      <w:pPr>
        <w:pStyle w:val="9"/>
        <w:ind w:left="557"/>
      </w:pPr>
      <w:r>
        <w:t>{</w:t>
      </w:r>
    </w:p>
    <w:p>
      <w:pPr>
        <w:pStyle w:val="9"/>
        <w:ind w:left="773"/>
      </w:pPr>
      <w:r>
        <w:t>"CertificateNumber":</w:t>
      </w:r>
      <w:r>
        <w:rPr>
          <w:spacing w:val="-6"/>
        </w:rPr>
        <w:t xml:space="preserve"> </w:t>
      </w:r>
      <w:r>
        <w:t>"180092709362",</w:t>
      </w:r>
    </w:p>
    <w:p>
      <w:pPr>
        <w:pStyle w:val="9"/>
        <w:ind w:left="773" w:right="6215"/>
      </w:pPr>
      <w:r>
        <w:t>"DocumentTypeId": "9",</w:t>
      </w:r>
      <w:r>
        <w:rPr>
          <w:spacing w:val="-52"/>
        </w:rPr>
        <w:t xml:space="preserve"> </w:t>
      </w:r>
      <w:r>
        <w:t>"DocumentUrl": null,</w:t>
      </w:r>
      <w:r>
        <w:rPr>
          <w:spacing w:val="1"/>
        </w:rPr>
        <w:t xml:space="preserve"> </w:t>
      </w:r>
      <w:r>
        <w:t>"DOB": null,</w:t>
      </w:r>
    </w:p>
    <w:p>
      <w:pPr>
        <w:pStyle w:val="9"/>
        <w:ind w:left="773" w:right="5128"/>
      </w:pPr>
      <w:r>
        <w:t>"FullName": "Mayaram Meena ",</w:t>
      </w:r>
      <w:r>
        <w:rPr>
          <w:spacing w:val="1"/>
        </w:rPr>
        <w:t xml:space="preserve"> </w:t>
      </w:r>
      <w:r>
        <w:t>"FatherName": "Ramdhan Meena",</w:t>
      </w:r>
      <w:r>
        <w:rPr>
          <w:spacing w:val="-52"/>
        </w:rPr>
        <w:t xml:space="preserve"> </w:t>
      </w:r>
      <w:r>
        <w:t>"MotherName":</w:t>
      </w:r>
      <w:r>
        <w:rPr>
          <w:spacing w:val="-2"/>
        </w:rPr>
        <w:t xml:space="preserve"> </w:t>
      </w:r>
      <w:r>
        <w:t>null,</w:t>
      </w:r>
    </w:p>
    <w:p>
      <w:pPr>
        <w:pStyle w:val="9"/>
        <w:spacing w:line="292" w:lineRule="exact"/>
        <w:ind w:left="773"/>
      </w:pPr>
      <w:r>
        <w:t>"Gender":</w:t>
      </w:r>
      <w:r>
        <w:rPr>
          <w:spacing w:val="-4"/>
        </w:rPr>
        <w:t xml:space="preserve"> </w:t>
      </w:r>
      <w:r>
        <w:t>null,</w:t>
      </w:r>
    </w:p>
    <w:p>
      <w:pPr>
        <w:spacing w:after="0" w:line="292" w:lineRule="exact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773" w:right="6491"/>
      </w:pPr>
      <w:r>
        <w:t>"ExamType": null,</w:t>
      </w:r>
      <w:r>
        <w:rPr>
          <w:spacing w:val="1"/>
        </w:rPr>
        <w:t xml:space="preserve"> </w:t>
      </w:r>
      <w:r>
        <w:t>"ExamYear": null,</w:t>
      </w:r>
      <w:r>
        <w:rPr>
          <w:spacing w:val="1"/>
        </w:rPr>
        <w:t xml:space="preserve"> </w:t>
      </w:r>
      <w:r>
        <w:t>"SSOID": null,</w:t>
      </w:r>
      <w:r>
        <w:rPr>
          <w:spacing w:val="1"/>
        </w:rPr>
        <w:t xml:space="preserve"> </w:t>
      </w:r>
      <w:r>
        <w:t>"MarriageDate": null,</w:t>
      </w:r>
      <w:r>
        <w:rPr>
          <w:spacing w:val="-52"/>
        </w:rPr>
        <w:t xml:space="preserve"> </w:t>
      </w:r>
      <w:r>
        <w:t>"IssueDate":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2" w:lineRule="exact"/>
        <w:ind w:left="557"/>
      </w:pPr>
      <w:r>
        <w:t>}</w:t>
      </w:r>
    </w:p>
    <w:p>
      <w:pPr>
        <w:pStyle w:val="9"/>
        <w:ind w:left="338"/>
      </w:pPr>
      <w:r>
        <w:t>]</w:t>
      </w:r>
    </w:p>
    <w:p>
      <w:pPr>
        <w:pStyle w:val="9"/>
      </w:pPr>
      <w:r>
        <w:t>}</w:t>
      </w:r>
    </w:p>
    <w:p>
      <w:pPr>
        <w:pStyle w:val="9"/>
        <w:spacing w:before="11"/>
        <w:ind w:left="0"/>
        <w:rPr>
          <w:sz w:val="19"/>
        </w:rPr>
      </w:pPr>
    </w:p>
    <w:p>
      <w:pPr>
        <w:pStyle w:val="6"/>
        <w:spacing w:before="52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null,</w:t>
      </w:r>
      <w:r>
        <w:rPr>
          <w:spacing w:val="1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1"/>
      </w:pPr>
      <w:r>
        <w:pict>
          <v:group id="_x0000_s1116" o:spid="_x0000_s1116" o:spt="203" style="position:absolute;left:0pt;margin-left:74.85pt;margin-top:20pt;height:194.45pt;width:445.95pt;mso-position-horizontal-relative:page;mso-wrap-distance-bottom:0pt;mso-wrap-distance-top:0pt;z-index:-251640832;mso-width-relative:page;mso-height-relative:page;" coordorigin="1498,401" coordsize="8919,3889">
            <o:lock v:ext="edit"/>
            <v:shape id="_x0000_s1117" o:spid="_x0000_s1117" o:spt="75" type="#_x0000_t75" style="position:absolute;left:1497;top:400;height:3889;width:8919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118" o:spid="_x0000_s1118" o:spt="75" type="#_x0000_t75" style="position:absolute;left:1530;top:434;height:3731;width:8776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rect id="_x0000_s1119" o:spid="_x0000_s1119" o:spt="1" style="position:absolute;left:1520;top:424;height:3751;width:8796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pStyle w:val="9"/>
        <w:spacing w:before="1"/>
        <w:ind w:left="0"/>
        <w:rPr>
          <w:b/>
          <w:sz w:val="21"/>
        </w:rPr>
      </w:pPr>
    </w:p>
    <w:p>
      <w:pPr>
        <w:pStyle w:val="2"/>
        <w:numPr>
          <w:ilvl w:val="0"/>
          <w:numId w:val="2"/>
        </w:numPr>
        <w:tabs>
          <w:tab w:val="left" w:pos="481"/>
        </w:tabs>
        <w:spacing w:before="0" w:after="0" w:line="240" w:lineRule="auto"/>
        <w:ind w:left="480" w:right="0" w:hanging="361"/>
        <w:jc w:val="left"/>
      </w:pPr>
      <w:bookmarkStart w:id="54" w:name="_bookmark27"/>
      <w:bookmarkEnd w:id="54"/>
      <w:bookmarkStart w:id="55" w:name="_bookmark27"/>
      <w:bookmarkEnd w:id="55"/>
      <w:r>
        <w:t>Reference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API:</w:t>
      </w:r>
    </w:p>
    <w:p>
      <w:pPr>
        <w:pStyle w:val="6"/>
      </w:pPr>
      <w:r>
        <w:t>Private</w:t>
      </w:r>
      <w:r>
        <w:rPr>
          <w:spacing w:val="-3"/>
        </w:rPr>
        <w:t xml:space="preserve"> </w:t>
      </w:r>
      <w:r>
        <w:t>URL:</w:t>
      </w:r>
    </w:p>
    <w:p>
      <w:pPr>
        <w:pStyle w:val="9"/>
      </w:pPr>
      <w:r>
        <w:fldChar w:fldCharType="begin"/>
      </w:r>
      <w:r>
        <w:instrText xml:space="preserve"> HYPERLINK "http://localhost/DataValidation.WEBAPI/GetDocumentByRefNo/GetDocsByRefNo" \h </w:instrText>
      </w:r>
      <w:r>
        <w:fldChar w:fldCharType="separate"/>
      </w:r>
      <w:r>
        <w:rPr>
          <w:color w:val="0462C1"/>
          <w:u w:val="single" w:color="0462C1"/>
        </w:rPr>
        <w:t>http://localhost/DataValidation.WEBAPI/GetDocumentByRefNo/GetDocsByRefNo</w:t>
      </w:r>
      <w:r>
        <w:rPr>
          <w:color w:val="0462C1"/>
          <w:u w:val="single" w:color="0462C1"/>
        </w:rPr>
        <w:fldChar w:fldCharType="end"/>
      </w:r>
    </w:p>
    <w:p>
      <w:pPr>
        <w:spacing w:before="159" w:line="240" w:lineRule="auto"/>
        <w:ind w:left="120" w:right="6082" w:firstLine="0"/>
        <w:jc w:val="left"/>
        <w:rPr>
          <w:sz w:val="24"/>
        </w:rPr>
      </w:pPr>
      <w:r>
        <w:rPr>
          <w:b/>
          <w:sz w:val="24"/>
        </w:rPr>
        <w:t>Request Parameters: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DocumentRefNo:211117121205</w:t>
      </w:r>
      <w:r>
        <w:rPr>
          <w:spacing w:val="-52"/>
          <w:sz w:val="24"/>
        </w:rPr>
        <w:t xml:space="preserve"> </w:t>
      </w:r>
      <w:r>
        <w:rPr>
          <w:sz w:val="24"/>
        </w:rPr>
        <w:t>DocTypeCode:9</w:t>
      </w:r>
    </w:p>
    <w:p>
      <w:pPr>
        <w:pStyle w:val="9"/>
        <w:spacing w:before="2"/>
        <w:ind w:left="0"/>
      </w:pPr>
    </w:p>
    <w:p>
      <w:pPr>
        <w:pStyle w:val="6"/>
        <w:ind w:right="7146"/>
      </w:pPr>
      <w:r>
        <w:pict>
          <v:rect id="_x0000_s1120" o:spid="_x0000_s1120" o:spt="1" style="position:absolute;left:0pt;margin-left:143.3pt;margin-top:12.7pt;height:0.8pt;width:3.2pt;mso-position-horizontal-relative:page;z-index:-2516531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t>Response json:</w:t>
      </w:r>
      <w:r>
        <w:rPr>
          <w:spacing w:val="1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Response:</w:t>
      </w:r>
    </w:p>
    <w:p>
      <w:pPr>
        <w:pStyle w:val="9"/>
        <w:spacing w:line="293" w:lineRule="exact"/>
      </w:pPr>
      <w:r>
        <w:t>{</w:t>
      </w:r>
    </w:p>
    <w:p>
      <w:pPr>
        <w:pStyle w:val="9"/>
        <w:ind w:left="338" w:right="6254"/>
      </w:pPr>
      <w:r>
        <w:t>"Message": "Data Retrived",</w:t>
      </w:r>
      <w:r>
        <w:rPr>
          <w:spacing w:val="-52"/>
        </w:rPr>
        <w:t xml:space="preserve"> </w:t>
      </w:r>
      <w:r>
        <w:t>"IsSuccess": true,</w:t>
      </w:r>
      <w:r>
        <w:rPr>
          <w:spacing w:val="1"/>
        </w:rPr>
        <w:t xml:space="preserve"> </w:t>
      </w:r>
      <w:r>
        <w:t>"TotalRecordsCount":</w:t>
      </w:r>
      <w:r>
        <w:rPr>
          <w:spacing w:val="-3"/>
        </w:rPr>
        <w:t xml:space="preserve"> </w:t>
      </w:r>
      <w:r>
        <w:t>0,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sz w:val="20"/>
        </w:rPr>
      </w:pPr>
    </w:p>
    <w:p>
      <w:pPr>
        <w:pStyle w:val="9"/>
        <w:spacing w:before="199"/>
        <w:ind w:left="338" w:right="6678"/>
      </w:pPr>
      <w:r>
        <w:t>"DocumentName": null,</w:t>
      </w:r>
      <w:r>
        <w:rPr>
          <w:spacing w:val="-52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[</w:t>
      </w:r>
    </w:p>
    <w:p>
      <w:pPr>
        <w:pStyle w:val="9"/>
        <w:ind w:left="557"/>
      </w:pPr>
      <w:r>
        <w:t>{</w:t>
      </w:r>
    </w:p>
    <w:p>
      <w:pPr>
        <w:pStyle w:val="9"/>
        <w:ind w:left="773"/>
      </w:pPr>
      <w:r>
        <w:t>"DocumentTypeId":</w:t>
      </w:r>
      <w:r>
        <w:rPr>
          <w:spacing w:val="-2"/>
        </w:rPr>
        <w:t xml:space="preserve"> </w:t>
      </w:r>
      <w:r>
        <w:t>9,</w:t>
      </w:r>
    </w:p>
    <w:p>
      <w:pPr>
        <w:pStyle w:val="9"/>
        <w:ind w:left="773"/>
      </w:pPr>
      <w:r>
        <w:t>"CertificateNumber":</w:t>
      </w:r>
      <w:r>
        <w:rPr>
          <w:spacing w:val="-5"/>
        </w:rPr>
        <w:t xml:space="preserve"> </w:t>
      </w:r>
      <w:r>
        <w:t>"5654654654"</w:t>
      </w:r>
    </w:p>
    <w:p>
      <w:pPr>
        <w:pStyle w:val="9"/>
        <w:ind w:left="557"/>
      </w:pPr>
      <w:r>
        <w:t>}</w:t>
      </w:r>
    </w:p>
    <w:p>
      <w:pPr>
        <w:pStyle w:val="9"/>
        <w:ind w:left="338"/>
      </w:pPr>
      <w:r>
        <w:t>]</w:t>
      </w:r>
    </w:p>
    <w:p>
      <w:pPr>
        <w:pStyle w:val="9"/>
      </w:pPr>
      <w:r>
        <w:t>}</w:t>
      </w:r>
    </w:p>
    <w:p>
      <w:pPr>
        <w:pStyle w:val="9"/>
        <w:spacing w:before="11"/>
        <w:ind w:left="0"/>
        <w:rPr>
          <w:sz w:val="19"/>
        </w:rPr>
      </w:pPr>
    </w:p>
    <w:p>
      <w:pPr>
        <w:pStyle w:val="6"/>
        <w:spacing w:before="51"/>
      </w:pPr>
      <w:r>
        <w:t>Failure</w:t>
      </w:r>
      <w:r>
        <w:rPr>
          <w:spacing w:val="-3"/>
        </w:rPr>
        <w:t xml:space="preserve"> </w:t>
      </w:r>
      <w:r>
        <w:t>Response:</w:t>
      </w:r>
    </w:p>
    <w:p>
      <w:pPr>
        <w:pStyle w:val="9"/>
      </w:pPr>
      <w:r>
        <w:t>{</w:t>
      </w:r>
    </w:p>
    <w:p>
      <w:pPr>
        <w:pStyle w:val="9"/>
        <w:ind w:left="338" w:right="6045"/>
      </w:pPr>
      <w:r>
        <w:t>"Message": "Data Not Found",</w:t>
      </w:r>
      <w:r>
        <w:rPr>
          <w:spacing w:val="-52"/>
        </w:rPr>
        <w:t xml:space="preserve"> </w:t>
      </w:r>
      <w:r>
        <w:t>"IsSuccess": false,</w:t>
      </w:r>
      <w:r>
        <w:rPr>
          <w:spacing w:val="1"/>
        </w:rPr>
        <w:t xml:space="preserve"> </w:t>
      </w:r>
      <w:r>
        <w:t>"TotalRecordsCount": 0,</w:t>
      </w:r>
      <w:r>
        <w:rPr>
          <w:spacing w:val="1"/>
        </w:rPr>
        <w:t xml:space="preserve"> </w:t>
      </w:r>
      <w:r>
        <w:t>"DocumentName": null,</w:t>
      </w:r>
      <w:r>
        <w:rPr>
          <w:spacing w:val="1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null</w:t>
      </w:r>
    </w:p>
    <w:p>
      <w:pPr>
        <w:pStyle w:val="9"/>
        <w:spacing w:line="293" w:lineRule="exact"/>
      </w:pPr>
      <w:r>
        <w:t>}</w:t>
      </w:r>
    </w:p>
    <w:p>
      <w:pPr>
        <w:pStyle w:val="9"/>
        <w:spacing w:before="9"/>
        <w:ind w:left="0"/>
        <w:rPr>
          <w:sz w:val="19"/>
        </w:rPr>
      </w:pPr>
    </w:p>
    <w:p>
      <w:pPr>
        <w:pStyle w:val="6"/>
        <w:spacing w:before="52"/>
      </w:pPr>
      <w:r>
        <w:pict>
          <v:group id="_x0000_s1121" o:spid="_x0000_s1121" o:spt="203" style="position:absolute;left:0pt;margin-left:74.85pt;margin-top:19.3pt;height:200.3pt;width:446.2pt;mso-position-horizontal-relative:page;mso-wrap-distance-bottom:0pt;mso-wrap-distance-top:0pt;z-index:-251639808;mso-width-relative:page;mso-height-relative:page;" coordorigin="1498,387" coordsize="8924,4006">
            <o:lock v:ext="edit"/>
            <v:shape id="_x0000_s1122" o:spid="_x0000_s1122" o:spt="75" type="#_x0000_t75" style="position:absolute;left:1497;top:386;height:4006;width:8924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23" o:spid="_x0000_s1123" o:spt="75" type="#_x0000_t75" style="position:absolute;left:1530;top:420;height:3862;width:8780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rect id="_x0000_s1124" o:spid="_x0000_s1124" o:spt="1" style="position:absolute;left:1520;top:410;height:3882;width:8800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  <w10:wrap type="topAndBottom"/>
          </v:group>
        </w:pict>
      </w:r>
      <w:r>
        <w:t>Code</w:t>
      </w:r>
      <w:r>
        <w:rPr>
          <w:spacing w:val="-5"/>
        </w:rPr>
        <w:t xml:space="preserve"> </w:t>
      </w:r>
      <w:r>
        <w:t>Snippet:</w:t>
      </w:r>
    </w:p>
    <w:p>
      <w:pPr>
        <w:spacing w:after="0"/>
        <w:sectPr>
          <w:pgSz w:w="11910" w:h="16840"/>
          <w:pgMar w:top="980" w:right="1220" w:bottom="1240" w:left="1320" w:header="756" w:footer="1044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9"/>
        <w:ind w:left="0"/>
        <w:rPr>
          <w:b/>
          <w:sz w:val="20"/>
        </w:rPr>
      </w:pPr>
    </w:p>
    <w:p>
      <w:pPr>
        <w:pStyle w:val="2"/>
        <w:numPr>
          <w:ilvl w:val="0"/>
          <w:numId w:val="2"/>
        </w:numPr>
        <w:tabs>
          <w:tab w:val="left" w:pos="481"/>
        </w:tabs>
        <w:spacing w:before="200" w:after="0" w:line="240" w:lineRule="auto"/>
        <w:ind w:left="480" w:right="0" w:hanging="361"/>
        <w:jc w:val="left"/>
      </w:pPr>
      <w:r>
        <w:pict>
          <v:group id="_x0000_s1125" o:spid="_x0000_s1125" o:spt="203" style="position:absolute;left:0pt;margin-left:74.85pt;margin-top:32.4pt;height:235.45pt;width:459.05pt;mso-position-horizontal-relative:page;z-index:251661312;mso-width-relative:page;mso-height-relative:page;" coordorigin="1498,648" coordsize="9181,4709">
            <o:lock v:ext="edit"/>
            <v:shape id="_x0000_s1126" o:spid="_x0000_s1126" o:spt="75" type="#_x0000_t75" style="position:absolute;left:1497;top:648;height:4709;width:9181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127" o:spid="_x0000_s1127" o:spt="75" type="#_x0000_t75" style="position:absolute;left:1530;top:680;height:4567;width:9024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rect id="_x0000_s1128" o:spid="_x0000_s1128" o:spt="1" style="position:absolute;left:1520;top:670;height:4587;width:9044;" filled="f" stroked="t" coordsize="21600,21600">
              <v:path/>
              <v:fill on="f" focussize="0,0"/>
              <v:stroke weight="1pt" color="#000000"/>
              <v:imagedata o:title=""/>
              <o:lock v:ext="edit"/>
            </v:rect>
          </v:group>
        </w:pict>
      </w:r>
      <w:bookmarkStart w:id="56" w:name="_bookmark28"/>
      <w:bookmarkEnd w:id="56"/>
      <w:bookmarkStart w:id="57" w:name="_bookmark28"/>
      <w:bookmarkEnd w:id="57"/>
      <w:r>
        <w:t>Log’s</w:t>
      </w:r>
      <w:r>
        <w:rPr>
          <w:spacing w:val="-6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(Wrapper</w:t>
      </w:r>
      <w:r>
        <w:rPr>
          <w:spacing w:val="-4"/>
        </w:rPr>
        <w:t xml:space="preserve"> </w:t>
      </w:r>
      <w:r>
        <w:t>API’s):</w:t>
      </w: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ind w:left="0"/>
        <w:rPr>
          <w:b/>
          <w:sz w:val="32"/>
        </w:rPr>
      </w:pPr>
    </w:p>
    <w:p>
      <w:pPr>
        <w:pStyle w:val="9"/>
        <w:spacing w:before="4"/>
        <w:ind w:left="0"/>
        <w:rPr>
          <w:b/>
          <w:sz w:val="31"/>
        </w:rPr>
      </w:pPr>
    </w:p>
    <w:p>
      <w:pPr>
        <w:pStyle w:val="2"/>
        <w:numPr>
          <w:ilvl w:val="0"/>
          <w:numId w:val="2"/>
        </w:numPr>
        <w:tabs>
          <w:tab w:val="left" w:pos="481"/>
        </w:tabs>
        <w:spacing w:before="0" w:after="0" w:line="240" w:lineRule="auto"/>
        <w:ind w:left="480" w:right="0" w:hanging="361"/>
        <w:jc w:val="left"/>
      </w:pPr>
      <w:bookmarkStart w:id="58" w:name="_bookmark29"/>
      <w:bookmarkEnd w:id="58"/>
      <w:bookmarkStart w:id="59" w:name="_bookmark29"/>
      <w:bookmarkEnd w:id="59"/>
      <w:r>
        <w:t>Error</w:t>
      </w:r>
      <w:r>
        <w:rPr>
          <w:spacing w:val="-8"/>
        </w:rPr>
        <w:t xml:space="preserve"> </w:t>
      </w:r>
      <w:r>
        <w:t>Codes:</w:t>
      </w:r>
    </w:p>
    <w:tbl>
      <w:tblPr>
        <w:tblStyle w:val="8"/>
        <w:tblW w:w="0" w:type="auto"/>
        <w:tblInd w:w="128" w:type="dxa"/>
        <w:tblBorders>
          <w:top w:val="single" w:color="8EAADB" w:sz="4" w:space="0"/>
          <w:left w:val="single" w:color="8EAADB" w:sz="4" w:space="0"/>
          <w:bottom w:val="single" w:color="8EAADB" w:sz="4" w:space="0"/>
          <w:right w:val="single" w:color="8EAADB" w:sz="4" w:space="0"/>
          <w:insideH w:val="single" w:color="8EAADB" w:sz="4" w:space="0"/>
          <w:insideV w:val="single" w:color="8EAADB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7"/>
        <w:gridCol w:w="7502"/>
      </w:tblGrid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83" w:lineRule="exact"/>
              <w:ind w:left="218" w:right="211"/>
              <w:rPr>
                <w:sz w:val="24"/>
              </w:rPr>
            </w:pPr>
            <w:r>
              <w:rPr>
                <w:color w:val="FFFFFF"/>
                <w:sz w:val="24"/>
              </w:rPr>
              <w:t>Error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Code</w:t>
            </w:r>
          </w:p>
        </w:tc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83" w:lineRule="exact"/>
              <w:ind w:left="2902" w:right="2897"/>
              <w:rPr>
                <w:sz w:val="24"/>
              </w:rPr>
            </w:pPr>
            <w:r>
              <w:rPr>
                <w:color w:val="FFFFFF"/>
                <w:sz w:val="24"/>
              </w:rPr>
              <w:t>Error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Description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spacing w:line="273" w:lineRule="exact"/>
              <w:ind w:left="556" w:right="545"/>
              <w:rPr>
                <w:b/>
                <w:sz w:val="24"/>
              </w:rPr>
            </w:pPr>
            <w:r>
              <w:rPr>
                <w:b/>
                <w:sz w:val="24"/>
              </w:rPr>
              <w:t>101</w:t>
            </w:r>
          </w:p>
        </w:tc>
        <w:tc>
          <w:tcPr>
            <w:tcW w:w="7502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1517" w:type="dxa"/>
          </w:tcPr>
          <w:p>
            <w:pPr>
              <w:pStyle w:val="15"/>
              <w:spacing w:before="1" w:line="273" w:lineRule="exact"/>
              <w:ind w:left="556" w:right="545"/>
              <w:rPr>
                <w:b/>
                <w:sz w:val="24"/>
              </w:rPr>
            </w:pPr>
            <w:r>
              <w:rPr>
                <w:b/>
                <w:sz w:val="24"/>
              </w:rPr>
              <w:t>102</w:t>
            </w:r>
          </w:p>
        </w:tc>
        <w:tc>
          <w:tcPr>
            <w:tcW w:w="7502" w:type="dxa"/>
          </w:tcPr>
          <w:p>
            <w:pPr>
              <w:pStyle w:val="15"/>
              <w:spacing w:before="1"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1517" w:type="dxa"/>
            <w:shd w:val="clear" w:color="auto" w:fill="D9E1F3"/>
          </w:tcPr>
          <w:p>
            <w:pPr>
              <w:pStyle w:val="15"/>
              <w:spacing w:line="272" w:lineRule="exact"/>
              <w:ind w:left="556" w:right="545"/>
              <w:rPr>
                <w:b/>
                <w:sz w:val="24"/>
              </w:rPr>
            </w:pPr>
            <w:r>
              <w:rPr>
                <w:b/>
                <w:sz w:val="24"/>
              </w:rPr>
              <w:t>105</w:t>
            </w:r>
          </w:p>
        </w:tc>
        <w:tc>
          <w:tcPr>
            <w:tcW w:w="7502" w:type="dxa"/>
            <w:shd w:val="clear" w:color="auto" w:fill="D9E1F3"/>
          </w:tcPr>
          <w:p>
            <w:pPr>
              <w:pStyle w:val="15"/>
              <w:spacing w:line="272" w:lineRule="exact"/>
              <w:jc w:val="left"/>
              <w:rPr>
                <w:sz w:val="24"/>
              </w:rPr>
            </w:pPr>
            <w:r>
              <w:rPr>
                <w:sz w:val="24"/>
              </w:rPr>
              <w:t>Unauthorized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</w:tr>
    </w:tbl>
    <w:p>
      <w:pPr>
        <w:pStyle w:val="2"/>
        <w:numPr>
          <w:ilvl w:val="0"/>
          <w:numId w:val="2"/>
        </w:numPr>
        <w:tabs>
          <w:tab w:val="left" w:pos="440"/>
        </w:tabs>
        <w:spacing w:before="240" w:after="0" w:line="240" w:lineRule="auto"/>
        <w:ind w:left="439" w:right="0" w:hanging="320"/>
        <w:jc w:val="left"/>
      </w:pPr>
      <w:bookmarkStart w:id="60" w:name="_bookmark30"/>
      <w:bookmarkEnd w:id="60"/>
      <w:bookmarkStart w:id="61" w:name="_bookmark30"/>
      <w:bookmarkEnd w:id="61"/>
      <w:r>
        <w:t>Contact</w:t>
      </w:r>
      <w:r>
        <w:rPr>
          <w:spacing w:val="-7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Support:</w:t>
      </w:r>
    </w:p>
    <w:tbl>
      <w:tblPr>
        <w:tblStyle w:val="8"/>
        <w:tblW w:w="0" w:type="auto"/>
        <w:tblInd w:w="132" w:type="dxa"/>
        <w:tblBorders>
          <w:top w:val="single" w:color="8EAADB" w:sz="4" w:space="0"/>
          <w:left w:val="single" w:color="8EAADB" w:sz="4" w:space="0"/>
          <w:bottom w:val="single" w:color="8EAADB" w:sz="4" w:space="0"/>
          <w:right w:val="single" w:color="8EAADB" w:sz="4" w:space="0"/>
          <w:insideH w:val="single" w:color="8EAADB" w:sz="4" w:space="0"/>
          <w:insideV w:val="single" w:color="8EAADB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73"/>
        <w:gridCol w:w="1289"/>
        <w:gridCol w:w="1993"/>
        <w:gridCol w:w="1506"/>
        <w:gridCol w:w="3760"/>
      </w:tblGrid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4" w:hRule="atLeast"/>
        </w:trPr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line="290" w:lineRule="atLeast"/>
              <w:ind w:left="160" w:right="125" w:hanging="10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S.</w:t>
            </w:r>
            <w:r>
              <w:rPr>
                <w:b/>
                <w:color w:val="FFFFFF"/>
                <w:spacing w:val="-5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40" w:lineRule="auto"/>
              <w:ind w:left="352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Name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40" w:lineRule="auto"/>
              <w:ind w:left="131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Designation/Role</w:t>
            </w:r>
          </w:p>
        </w:tc>
        <w:tc>
          <w:tcPr>
            <w:tcW w:w="150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line="290" w:lineRule="atLeast"/>
              <w:ind w:left="347" w:right="321" w:firstLine="52"/>
              <w:jc w:val="lef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Mobile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Number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15"/>
              <w:spacing w:before="9" w:line="240" w:lineRule="auto"/>
              <w:ind w:left="1550" w:right="15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E-mail</w:t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473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89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Rama</w:t>
            </w:r>
          </w:p>
          <w:p>
            <w:pPr>
              <w:pStyle w:val="15"/>
              <w:spacing w:line="275" w:lineRule="exact"/>
              <w:jc w:val="left"/>
              <w:rPr>
                <w:sz w:val="24"/>
              </w:rPr>
            </w:pPr>
            <w:r>
              <w:rPr>
                <w:sz w:val="24"/>
              </w:rPr>
              <w:t>Tiwari</w:t>
            </w:r>
          </w:p>
        </w:tc>
        <w:tc>
          <w:tcPr>
            <w:tcW w:w="1993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Developer</w:t>
            </w:r>
          </w:p>
        </w:tc>
        <w:tc>
          <w:tcPr>
            <w:tcW w:w="1506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8955700486</w:t>
            </w:r>
          </w:p>
        </w:tc>
        <w:tc>
          <w:tcPr>
            <w:tcW w:w="3760" w:type="dxa"/>
            <w:tcBorders>
              <w:top w:val="nil"/>
            </w:tcBorders>
            <w:shd w:val="clear" w:color="auto" w:fill="D9E1F3"/>
          </w:tcPr>
          <w:p>
            <w:pPr>
              <w:pStyle w:val="15"/>
              <w:ind w:left="106"/>
              <w:jc w:val="left"/>
              <w:rPr>
                <w:sz w:val="24"/>
              </w:rPr>
            </w:pPr>
            <w:r>
              <w:fldChar w:fldCharType="begin"/>
            </w:r>
            <w:r>
              <w:instrText xml:space="preserve"> HYPERLINK "mailto:ramatiwari279@gmail.com" \h </w:instrText>
            </w:r>
            <w:r>
              <w:fldChar w:fldCharType="separate"/>
            </w:r>
            <w:r>
              <w:rPr>
                <w:sz w:val="24"/>
              </w:rPr>
              <w:t>ramatiwari279@gmail.com</w:t>
            </w:r>
            <w:r>
              <w:rPr>
                <w:sz w:val="24"/>
              </w:rPr>
              <w:fldChar w:fldCharType="end"/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473" w:type="dxa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89" w:type="dxa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Tulsa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  <w:p>
            <w:pPr>
              <w:pStyle w:val="15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Parihar</w:t>
            </w:r>
          </w:p>
        </w:tc>
        <w:tc>
          <w:tcPr>
            <w:tcW w:w="1993" w:type="dxa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Programmer</w:t>
            </w:r>
          </w:p>
        </w:tc>
        <w:tc>
          <w:tcPr>
            <w:tcW w:w="1506" w:type="dxa"/>
          </w:tcPr>
          <w:p>
            <w:pPr>
              <w:pStyle w:val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9460915879</w:t>
            </w:r>
          </w:p>
        </w:tc>
        <w:tc>
          <w:tcPr>
            <w:tcW w:w="3760" w:type="dxa"/>
          </w:tcPr>
          <w:p>
            <w:pPr>
              <w:pStyle w:val="15"/>
              <w:ind w:left="106"/>
              <w:jc w:val="left"/>
              <w:rPr>
                <w:sz w:val="24"/>
              </w:rPr>
            </w:pPr>
            <w:r>
              <w:fldChar w:fldCharType="begin"/>
            </w:r>
            <w:r>
              <w:instrText xml:space="preserve"> HYPERLINK "mailto:Tulsaparihar.doit@rajasthan.gov.in" \h </w:instrText>
            </w:r>
            <w:r>
              <w:fldChar w:fldCharType="separate"/>
            </w:r>
            <w:r>
              <w:rPr>
                <w:sz w:val="24"/>
              </w:rPr>
              <w:t>Tulsaparihar.doit@rajasthan.gov.in</w:t>
            </w:r>
            <w:r>
              <w:rPr>
                <w:sz w:val="24"/>
              </w:rPr>
              <w:fldChar w:fldCharType="end"/>
            </w:r>
          </w:p>
        </w:tc>
      </w:tr>
      <w:tr>
        <w:tblPrEx>
          <w:tblBorders>
            <w:top w:val="single" w:color="8EAADB" w:sz="4" w:space="0"/>
            <w:left w:val="single" w:color="8EAADB" w:sz="4" w:space="0"/>
            <w:bottom w:val="single" w:color="8EAADB" w:sz="4" w:space="0"/>
            <w:right w:val="single" w:color="8EAADB" w:sz="4" w:space="0"/>
            <w:insideH w:val="single" w:color="8EAADB" w:sz="4" w:space="0"/>
            <w:insideV w:val="single" w:color="8EAADB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473" w:type="dxa"/>
            <w:shd w:val="clear" w:color="auto" w:fill="D9E1F3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89" w:type="dxa"/>
            <w:shd w:val="clear" w:color="auto" w:fill="D9E1F3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Ranveer</w:t>
            </w:r>
          </w:p>
          <w:p>
            <w:pPr>
              <w:pStyle w:val="15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Singh</w:t>
            </w:r>
          </w:p>
        </w:tc>
        <w:tc>
          <w:tcPr>
            <w:tcW w:w="1993" w:type="dxa"/>
            <w:shd w:val="clear" w:color="auto" w:fill="D9E1F3"/>
          </w:tcPr>
          <w:p>
            <w:pPr>
              <w:pStyle w:val="15"/>
              <w:jc w:val="left"/>
              <w:rPr>
                <w:sz w:val="24"/>
              </w:rPr>
            </w:pPr>
            <w:r>
              <w:rPr>
                <w:sz w:val="24"/>
              </w:rPr>
              <w:t>ACP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(Dy.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Director)</w:t>
            </w:r>
          </w:p>
        </w:tc>
        <w:tc>
          <w:tcPr>
            <w:tcW w:w="1506" w:type="dxa"/>
            <w:shd w:val="clear" w:color="auto" w:fill="D9E1F3"/>
          </w:tcPr>
          <w:p>
            <w:pPr>
              <w:pStyle w:val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9784436635</w:t>
            </w:r>
          </w:p>
        </w:tc>
        <w:tc>
          <w:tcPr>
            <w:tcW w:w="3760" w:type="dxa"/>
            <w:shd w:val="clear" w:color="auto" w:fill="D9E1F3"/>
          </w:tcPr>
          <w:p>
            <w:pPr>
              <w:pStyle w:val="15"/>
              <w:ind w:left="106"/>
              <w:jc w:val="left"/>
              <w:rPr>
                <w:sz w:val="24"/>
              </w:rPr>
            </w:pPr>
            <w:r>
              <w:fldChar w:fldCharType="begin"/>
            </w:r>
            <w:r>
              <w:instrText xml:space="preserve"> HYPERLINK "mailto:Ranveersingh.doit@rajasthan.gov.in" \h </w:instrText>
            </w:r>
            <w:r>
              <w:fldChar w:fldCharType="separate"/>
            </w:r>
            <w:r>
              <w:rPr>
                <w:sz w:val="24"/>
              </w:rPr>
              <w:t>Ranveersingh.doit@rajasthan.gov.in</w:t>
            </w:r>
            <w:r>
              <w:rPr>
                <w:sz w:val="24"/>
              </w:rPr>
              <w:fldChar w:fldCharType="end"/>
            </w:r>
          </w:p>
        </w:tc>
      </w:tr>
    </w:tbl>
    <w:p>
      <w:pPr>
        <w:pStyle w:val="9"/>
        <w:spacing w:before="1"/>
        <w:ind w:left="0"/>
        <w:rPr>
          <w:b/>
          <w:sz w:val="37"/>
        </w:rPr>
      </w:pPr>
    </w:p>
    <w:p>
      <w:pPr>
        <w:pStyle w:val="3"/>
        <w:spacing w:before="0" w:line="240" w:lineRule="auto"/>
        <w:ind w:left="120" w:firstLine="0"/>
      </w:pPr>
      <w:r>
        <w:t>Note:</w:t>
      </w:r>
      <w:r>
        <w:rPr>
          <w:spacing w:val="-1"/>
        </w:rPr>
        <w:t xml:space="preserve"> </w:t>
      </w:r>
      <w:r>
        <w:t>-</w:t>
      </w:r>
    </w:p>
    <w:p>
      <w:pPr>
        <w:pStyle w:val="14"/>
        <w:numPr>
          <w:ilvl w:val="0"/>
          <w:numId w:val="3"/>
        </w:numPr>
        <w:tabs>
          <w:tab w:val="left" w:pos="305"/>
        </w:tabs>
        <w:spacing w:before="161" w:after="0" w:line="240" w:lineRule="auto"/>
        <w:ind w:left="304" w:right="0" w:hanging="185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on internet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RajSwan/Rajnet/RajWifi.</w:t>
      </w:r>
    </w:p>
    <w:p>
      <w:pPr>
        <w:pStyle w:val="14"/>
        <w:numPr>
          <w:ilvl w:val="0"/>
          <w:numId w:val="3"/>
        </w:numPr>
        <w:tabs>
          <w:tab w:val="left" w:pos="359"/>
        </w:tabs>
        <w:spacing w:before="160" w:after="0" w:line="240" w:lineRule="auto"/>
        <w:ind w:left="358" w:right="0" w:hanging="239"/>
        <w:jc w:val="left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sample</w:t>
      </w:r>
      <w:r>
        <w:rPr>
          <w:spacing w:val="-4"/>
          <w:sz w:val="24"/>
        </w:rPr>
        <w:t xml:space="preserve"> </w:t>
      </w:r>
      <w:r>
        <w:rPr>
          <w:sz w:val="24"/>
        </w:rPr>
        <w:t>copy</w:t>
      </w:r>
      <w:r>
        <w:rPr>
          <w:spacing w:val="-2"/>
          <w:sz w:val="24"/>
        </w:rPr>
        <w:t xml:space="preserve"> </w:t>
      </w:r>
      <w:r>
        <w:rPr>
          <w:sz w:val="24"/>
        </w:rPr>
        <w:t>so,</w:t>
      </w:r>
      <w:r>
        <w:rPr>
          <w:spacing w:val="-1"/>
          <w:sz w:val="24"/>
        </w:rPr>
        <w:t xml:space="preserve"> </w:t>
      </w:r>
      <w:r>
        <w:rPr>
          <w:sz w:val="24"/>
        </w:rPr>
        <w:t>please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required.</w:t>
      </w:r>
    </w:p>
    <w:p>
      <w:pPr>
        <w:pStyle w:val="9"/>
        <w:spacing w:before="6"/>
        <w:ind w:left="0"/>
        <w:rPr>
          <w:sz w:val="26"/>
        </w:rPr>
      </w:pPr>
      <w:r>
        <w:pict>
          <v:rect id="_x0000_s1129" o:spid="_x0000_s1129" o:spt="1" style="position:absolute;left:0pt;margin-left:113.75pt;margin-top:18.15pt;height:0.45pt;width:367.85pt;mso-position-horizontal-relative:page;mso-wrap-distance-bottom:0pt;mso-wrap-distance-top:0pt;z-index:-251639808;mso-width-relative:page;mso-height-relative:page;" fillcolor="#5B9BD4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4"/>
      </w:pPr>
      <w:r>
        <w:rPr>
          <w:color w:val="EC7C30"/>
        </w:rPr>
        <w:t>End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of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the</w:t>
      </w:r>
      <w:r>
        <w:rPr>
          <w:color w:val="EC7C30"/>
          <w:spacing w:val="-3"/>
        </w:rPr>
        <w:t xml:space="preserve"> </w:t>
      </w:r>
      <w:r>
        <w:rPr>
          <w:color w:val="EC7C30"/>
        </w:rPr>
        <w:t>Document</w:t>
      </w:r>
    </w:p>
    <w:p>
      <w:pPr>
        <w:pStyle w:val="9"/>
        <w:spacing w:before="10"/>
        <w:ind w:left="0"/>
        <w:rPr>
          <w:b/>
          <w:i/>
          <w:sz w:val="12"/>
        </w:rPr>
      </w:pPr>
      <w:r>
        <w:pict>
          <v:rect id="_x0000_s1130" o:spid="_x0000_s1130" o:spt="1" style="position:absolute;left:0pt;margin-left:113.75pt;margin-top:9.75pt;height:0.45pt;width:367.85pt;mso-position-horizontal-relative:page;mso-wrap-distance-bottom:0pt;mso-wrap-distance-top:0pt;z-index:-251638784;mso-width-relative:page;mso-height-relative:page;" fillcolor="#5B9BD4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sectPr>
      <w:pgSz w:w="11910" w:h="16840"/>
      <w:pgMar w:top="980" w:right="1220" w:bottom="1240" w:left="1320" w:header="756" w:footer="1044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Nirmala UI">
    <w:panose1 w:val="020B0502040204020203"/>
    <w:charset w:val="01"/>
    <w:family w:val="swiss"/>
    <w:pitch w:val="default"/>
    <w:sig w:usb0="80FF8023" w:usb1="0200004A" w:usb2="00000200" w:usb3="00040000" w:csb0="00000001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SimSun-ExtB">
    <w:panose1 w:val="02010609060101010101"/>
    <w:charset w:val="86"/>
    <w:family w:val="modern"/>
    <w:pitch w:val="default"/>
    <w:sig w:usb0="00000001" w:usb1="02000000" w:usb2="0000000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ind w:left="0"/>
      <w:rPr>
        <w:sz w:val="20"/>
      </w:rPr>
    </w:pPr>
    <w:r>
      <w:pict>
        <v:shape id="_x0000_s2050" o:spid="_x0000_s2050" o:spt="202" type="#_x0000_t202" style="position:absolute;left:0pt;margin-left:288.6pt;margin-top:778.7pt;height:14pt;width:18.2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9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ind w:left="0"/>
      <w:rPr>
        <w:sz w:val="20"/>
      </w:rPr>
    </w:pPr>
    <w:r>
      <w:pict>
        <v:shape id="_x0000_s2049" o:spid="_x0000_s2049" o:spt="202" type="#_x0000_t202" style="position:absolute;left:0pt;margin-left:193.3pt;margin-top:36.75pt;height:14pt;width:208.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64" w:lineRule="exact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  <w:u w:val="single"/>
                  </w:rPr>
                  <w:t>Document</w:t>
                </w:r>
                <w:r>
                  <w:rPr>
                    <w:b/>
                    <w:spacing w:val="-7"/>
                    <w:sz w:val="24"/>
                    <w:u w:val="single"/>
                  </w:rPr>
                  <w:t xml:space="preserve"> </w:t>
                </w:r>
                <w:r>
                  <w:rPr>
                    <w:b/>
                    <w:sz w:val="24"/>
                    <w:u w:val="single"/>
                  </w:rPr>
                  <w:t>Verification</w:t>
                </w:r>
                <w:r>
                  <w:rPr>
                    <w:b/>
                    <w:spacing w:val="-8"/>
                    <w:sz w:val="24"/>
                    <w:u w:val="single"/>
                  </w:rPr>
                  <w:t xml:space="preserve"> </w:t>
                </w:r>
                <w:r>
                  <w:rPr>
                    <w:b/>
                    <w:sz w:val="24"/>
                    <w:u w:val="single"/>
                  </w:rPr>
                  <w:t>API’s</w:t>
                </w:r>
                <w:r>
                  <w:rPr>
                    <w:b/>
                    <w:spacing w:val="-6"/>
                    <w:sz w:val="24"/>
                    <w:u w:val="single"/>
                  </w:rPr>
                  <w:t xml:space="preserve"> </w:t>
                </w:r>
                <w:r>
                  <w:rPr>
                    <w:b/>
                    <w:sz w:val="24"/>
                    <w:u w:val="single"/>
                  </w:rPr>
                  <w:t>Specification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614" w:hanging="495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91" w:hanging="49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63" w:hanging="49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35" w:hanging="49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07" w:hanging="49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79" w:hanging="49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50" w:hanging="49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22" w:hanging="495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00" w:hanging="48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779" w:hanging="42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3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88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42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96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50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58" w:hanging="420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04" w:hanging="184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06" w:hanging="18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3" w:hanging="18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9" w:hanging="18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6" w:hanging="18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3" w:hanging="18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18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46" w:hanging="18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53" w:hanging="1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172A27"/>
    <w:rsid w:val="190C26A9"/>
    <w:rsid w:val="1A9E0AB6"/>
    <w:rsid w:val="20971013"/>
    <w:rsid w:val="430C5D91"/>
    <w:rsid w:val="53A01DCE"/>
    <w:rsid w:val="79D15FA0"/>
    <w:rsid w:val="7A266D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480" w:hanging="361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200" w:line="341" w:lineRule="exact"/>
      <w:ind w:left="840" w:hanging="721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170"/>
      <w:ind w:left="3403" w:right="3499"/>
      <w:jc w:val="center"/>
      <w:outlineLvl w:val="3"/>
    </w:pPr>
    <w:rPr>
      <w:rFonts w:ascii="Calibri" w:hAnsi="Calibri" w:eastAsia="Calibri" w:cs="Calibri"/>
      <w:b/>
      <w:bCs/>
      <w:i/>
      <w:iCs/>
      <w:sz w:val="28"/>
      <w:szCs w:val="28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spacing w:line="341" w:lineRule="exact"/>
      <w:ind w:right="242"/>
      <w:jc w:val="right"/>
      <w:outlineLvl w:val="4"/>
    </w:pPr>
    <w:rPr>
      <w:rFonts w:ascii="Calibri" w:hAnsi="Calibri" w:eastAsia="Calibri" w:cs="Calibri"/>
      <w:sz w:val="28"/>
      <w:szCs w:val="28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120"/>
      <w:outlineLvl w:val="5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pPr>
      <w:ind w:left="120"/>
    </w:pPr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10">
    <w:name w:val="Title"/>
    <w:basedOn w:val="1"/>
    <w:qFormat/>
    <w:uiPriority w:val="1"/>
    <w:pPr>
      <w:ind w:left="3392" w:right="948" w:hanging="1832"/>
    </w:pPr>
    <w:rPr>
      <w:rFonts w:ascii="Calibri" w:hAnsi="Calibri" w:eastAsia="Calibri" w:cs="Calibri"/>
      <w:sz w:val="52"/>
      <w:szCs w:val="52"/>
      <w:u w:val="single" w:color="000000"/>
      <w:lang w:val="en-US" w:eastAsia="en-US" w:bidi="ar-SA"/>
    </w:rPr>
  </w:style>
  <w:style w:type="paragraph" w:styleId="11">
    <w:name w:val="toc 1"/>
    <w:basedOn w:val="1"/>
    <w:next w:val="1"/>
    <w:qFormat/>
    <w:uiPriority w:val="1"/>
    <w:pPr>
      <w:spacing w:before="101"/>
      <w:ind w:left="600" w:hanging="481"/>
    </w:pPr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12">
    <w:name w:val="toc 2"/>
    <w:basedOn w:val="1"/>
    <w:next w:val="1"/>
    <w:qFormat/>
    <w:uiPriority w:val="1"/>
    <w:pPr>
      <w:spacing w:before="101"/>
      <w:ind w:left="1219" w:hanging="860"/>
    </w:pPr>
    <w:rPr>
      <w:rFonts w:ascii="Calibri" w:hAnsi="Calibri" w:eastAsia="Calibri" w:cs="Calibri"/>
      <w:sz w:val="24"/>
      <w:szCs w:val="24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spacing w:before="101"/>
      <w:ind w:left="840" w:hanging="721"/>
    </w:pPr>
    <w:rPr>
      <w:rFonts w:ascii="Calibri" w:hAnsi="Calibri" w:eastAsia="Calibri" w:cs="Calibri"/>
      <w:lang w:val="en-US" w:eastAsia="en-US" w:bidi="ar-SA"/>
    </w:rPr>
  </w:style>
  <w:style w:type="paragraph" w:customStyle="1" w:styleId="15">
    <w:name w:val="Table Paragraph"/>
    <w:basedOn w:val="1"/>
    <w:qFormat/>
    <w:uiPriority w:val="1"/>
    <w:pPr>
      <w:spacing w:line="292" w:lineRule="exact"/>
      <w:ind w:left="107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footer" Target="footer1.xml"/><Relationship Id="rId59" Type="http://schemas.openxmlformats.org/officeDocument/2006/relationships/customXml" Target="../customXml/item1.xml"/><Relationship Id="rId58" Type="http://schemas.openxmlformats.org/officeDocument/2006/relationships/image" Target="media/image51.jpeg"/><Relationship Id="rId57" Type="http://schemas.openxmlformats.org/officeDocument/2006/relationships/image" Target="media/image50.png"/><Relationship Id="rId56" Type="http://schemas.openxmlformats.org/officeDocument/2006/relationships/image" Target="media/image49.jpeg"/><Relationship Id="rId55" Type="http://schemas.openxmlformats.org/officeDocument/2006/relationships/image" Target="media/image48.png"/><Relationship Id="rId54" Type="http://schemas.openxmlformats.org/officeDocument/2006/relationships/image" Target="media/image47.jpe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jpe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jpeg"/><Relationship Id="rId47" Type="http://schemas.openxmlformats.org/officeDocument/2006/relationships/image" Target="media/image40.png"/><Relationship Id="rId46" Type="http://schemas.openxmlformats.org/officeDocument/2006/relationships/image" Target="media/image39.jpe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png"/><Relationship Id="rId42" Type="http://schemas.openxmlformats.org/officeDocument/2006/relationships/image" Target="media/image35.jpeg"/><Relationship Id="rId41" Type="http://schemas.openxmlformats.org/officeDocument/2006/relationships/image" Target="media/image34.pn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jpeg"/><Relationship Id="rId37" Type="http://schemas.openxmlformats.org/officeDocument/2006/relationships/image" Target="media/image30.png"/><Relationship Id="rId36" Type="http://schemas.openxmlformats.org/officeDocument/2006/relationships/image" Target="media/image29.jpeg"/><Relationship Id="rId35" Type="http://schemas.openxmlformats.org/officeDocument/2006/relationships/image" Target="media/image28.png"/><Relationship Id="rId34" Type="http://schemas.openxmlformats.org/officeDocument/2006/relationships/image" Target="media/image27.jpeg"/><Relationship Id="rId33" Type="http://schemas.openxmlformats.org/officeDocument/2006/relationships/image" Target="media/image26.png"/><Relationship Id="rId32" Type="http://schemas.openxmlformats.org/officeDocument/2006/relationships/image" Target="media/image25.jpeg"/><Relationship Id="rId31" Type="http://schemas.openxmlformats.org/officeDocument/2006/relationships/image" Target="media/image24.pn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image" Target="media/image19.jpeg"/><Relationship Id="rId25" Type="http://schemas.openxmlformats.org/officeDocument/2006/relationships/image" Target="media/image18.pn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6"/>
    <customShpInfo spid="_x0000_s1027"/>
    <customShpInfo spid="_x0000_s1029"/>
    <customShpInfo spid="_x0000_s1030"/>
    <customShpInfo spid="_x0000_s1031"/>
    <customShpInfo spid="_x0000_s1028"/>
    <customShpInfo spid="_x0000_s1033"/>
    <customShpInfo spid="_x0000_s1034"/>
    <customShpInfo spid="_x0000_s1035"/>
    <customShpInfo spid="_x0000_s1032"/>
    <customShpInfo spid="_x0000_s1037"/>
    <customShpInfo spid="_x0000_s1038"/>
    <customShpInfo spid="_x0000_s1039"/>
    <customShpInfo spid="_x0000_s1036"/>
    <customShpInfo spid="_x0000_s1041"/>
    <customShpInfo spid="_x0000_s1042"/>
    <customShpInfo spid="_x0000_s1043"/>
    <customShpInfo spid="_x0000_s1040"/>
    <customShpInfo spid="_x0000_s1045"/>
    <customShpInfo spid="_x0000_s1046"/>
    <customShpInfo spid="_x0000_s1047"/>
    <customShpInfo spid="_x0000_s1044"/>
    <customShpInfo spid="_x0000_s1049"/>
    <customShpInfo spid="_x0000_s1050"/>
    <customShpInfo spid="_x0000_s1051"/>
    <customShpInfo spid="_x0000_s1048"/>
    <customShpInfo spid="_x0000_s1053"/>
    <customShpInfo spid="_x0000_s1054"/>
    <customShpInfo spid="_x0000_s1055"/>
    <customShpInfo spid="_x0000_s1052"/>
    <customShpInfo spid="_x0000_s1057"/>
    <customShpInfo spid="_x0000_s1058"/>
    <customShpInfo spid="_x0000_s1059"/>
    <customShpInfo spid="_x0000_s1056"/>
    <customShpInfo spid="_x0000_s1061"/>
    <customShpInfo spid="_x0000_s1062"/>
    <customShpInfo spid="_x0000_s1063"/>
    <customShpInfo spid="_x0000_s1060"/>
    <customShpInfo spid="_x0000_s1065"/>
    <customShpInfo spid="_x0000_s1066"/>
    <customShpInfo spid="_x0000_s1067"/>
    <customShpInfo spid="_x0000_s1064"/>
    <customShpInfo spid="_x0000_s1069"/>
    <customShpInfo spid="_x0000_s1070"/>
    <customShpInfo spid="_x0000_s1071"/>
    <customShpInfo spid="_x0000_s1068"/>
    <customShpInfo spid="_x0000_s1073"/>
    <customShpInfo spid="_x0000_s1074"/>
    <customShpInfo spid="_x0000_s1075"/>
    <customShpInfo spid="_x0000_s1072"/>
    <customShpInfo spid="_x0000_s1077"/>
    <customShpInfo spid="_x0000_s1078"/>
    <customShpInfo spid="_x0000_s1079"/>
    <customShpInfo spid="_x0000_s1076"/>
    <customShpInfo spid="_x0000_s1081"/>
    <customShpInfo spid="_x0000_s1082"/>
    <customShpInfo spid="_x0000_s1083"/>
    <customShpInfo spid="_x0000_s1080"/>
    <customShpInfo spid="_x0000_s1085"/>
    <customShpInfo spid="_x0000_s1086"/>
    <customShpInfo spid="_x0000_s1087"/>
    <customShpInfo spid="_x0000_s1084"/>
    <customShpInfo spid="_x0000_s1089"/>
    <customShpInfo spid="_x0000_s1090"/>
    <customShpInfo spid="_x0000_s1091"/>
    <customShpInfo spid="_x0000_s1088"/>
    <customShpInfo spid="_x0000_s1093"/>
    <customShpInfo spid="_x0000_s1094"/>
    <customShpInfo spid="_x0000_s1095"/>
    <customShpInfo spid="_x0000_s1092"/>
    <customShpInfo spid="_x0000_s1097"/>
    <customShpInfo spid="_x0000_s1098"/>
    <customShpInfo spid="_x0000_s1099"/>
    <customShpInfo spid="_x0000_s1096"/>
    <customShpInfo spid="_x0000_s1101"/>
    <customShpInfo spid="_x0000_s1102"/>
    <customShpInfo spid="_x0000_s1103"/>
    <customShpInfo spid="_x0000_s1100"/>
    <customShpInfo spid="_x0000_s1105"/>
    <customShpInfo spid="_x0000_s1106"/>
    <customShpInfo spid="_x0000_s1107"/>
    <customShpInfo spid="_x0000_s1104"/>
    <customShpInfo spid="_x0000_s1109"/>
    <customShpInfo spid="_x0000_s1110"/>
    <customShpInfo spid="_x0000_s1111"/>
    <customShpInfo spid="_x0000_s1108"/>
    <customShpInfo spid="_x0000_s1113"/>
    <customShpInfo spid="_x0000_s1114"/>
    <customShpInfo spid="_x0000_s1115"/>
    <customShpInfo spid="_x0000_s1112"/>
    <customShpInfo spid="_x0000_s1117"/>
    <customShpInfo spid="_x0000_s1118"/>
    <customShpInfo spid="_x0000_s1119"/>
    <customShpInfo spid="_x0000_s1116"/>
    <customShpInfo spid="_x0000_s1120"/>
    <customShpInfo spid="_x0000_s1122"/>
    <customShpInfo spid="_x0000_s1123"/>
    <customShpInfo spid="_x0000_s1124"/>
    <customShpInfo spid="_x0000_s1121"/>
    <customShpInfo spid="_x0000_s1126"/>
    <customShpInfo spid="_x0000_s1127"/>
    <customShpInfo spid="_x0000_s1128"/>
    <customShpInfo spid="_x0000_s1125"/>
    <customShpInfo spid="_x0000_s1129"/>
    <customShpInfo spid="_x0000_s11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ScaleCrop>false</ScaleCrop>
  <LinksUpToDate>false</LinksUpToDate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2022-06-07T05:47:00Z</dcterms:created>
  <dc:creator>Represented By:</dc:creator>
  <cp:lastModifiedBy>ATISHAY</cp:lastModifiedBy>
  <dcterms:modified xsi:type="dcterms:W3CDTF">2022-06-23T12:56:57Z</dcterms:modified>
  <dc:title>Document Verification API’s Specification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2022-06-07T00:00:00Z</vt:filetime>
  </property>
  <property fmtid="{D5CDD505-2E9C-101B-9397-08002B2CF9AE}" pid="5" name="KSOProductBuildVer">
    <vt:lpwstr>1033-11.2.0.11130</vt:lpwstr>
  </property>
  <property fmtid="{D5CDD505-2E9C-101B-9397-08002B2CF9AE}" pid="6" name="ICV">
    <vt:lpwstr>0827D8FD83CF46EC8AD261280A4B5420</vt:lpwstr>
  </property>
</Properties>
</file>